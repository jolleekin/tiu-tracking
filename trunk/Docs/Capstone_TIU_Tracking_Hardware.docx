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6339" w:rsidRDefault="00C46339" w:rsidP="00764422">
      <w:pPr>
        <w:pStyle w:val="Heading1"/>
        <w:rPr>
          <w:rStyle w:val="Hyperlink"/>
          <w:color w:val="4F81BD" w:themeColor="accent1"/>
          <w:u w:val="none"/>
        </w:rPr>
      </w:pPr>
      <w:bookmarkStart w:id="0" w:name="_Toc287015333"/>
      <w:r>
        <w:rPr>
          <w:rStyle w:val="Hyperlink"/>
          <w:color w:val="4F81BD" w:themeColor="accent1"/>
          <w:u w:val="none"/>
        </w:rPr>
        <w:t>Hardware</w:t>
      </w:r>
    </w:p>
    <w:p w:rsidR="002F210A" w:rsidRDefault="002F210A" w:rsidP="002F210A">
      <w:pPr>
        <w:rPr>
          <w:rFonts w:cstheme="minorHAnsi"/>
        </w:rPr>
      </w:pPr>
      <w:r w:rsidRPr="002562D9">
        <w:rPr>
          <w:rFonts w:cstheme="minorHAnsi"/>
        </w:rPr>
        <w:t xml:space="preserve">The infrastructure of the tracking system consists of </w:t>
      </w:r>
      <w:r>
        <w:rPr>
          <w:rFonts w:cstheme="minorHAnsi"/>
        </w:rPr>
        <w:t>detectors</w:t>
      </w:r>
      <w:r w:rsidRPr="002562D9">
        <w:rPr>
          <w:rFonts w:cstheme="minorHAnsi"/>
        </w:rPr>
        <w:t xml:space="preserve">, </w:t>
      </w:r>
      <w:r>
        <w:rPr>
          <w:rFonts w:cstheme="minorHAnsi"/>
        </w:rPr>
        <w:t>asset tags, proxies and a server, as shown in Figure below</w:t>
      </w:r>
    </w:p>
    <w:p w:rsidR="002F210A" w:rsidRDefault="002F210A" w:rsidP="002F210A">
      <w:pPr>
        <w:rPr>
          <w:rFonts w:cstheme="minorHAnsi"/>
        </w:rPr>
      </w:pPr>
    </w:p>
    <w:p w:rsidR="002F210A" w:rsidRDefault="007933C9" w:rsidP="002F210A">
      <w:pPr>
        <w:rPr>
          <w:rFonts w:cstheme="minorHAnsi"/>
        </w:rPr>
      </w:pPr>
      <w:r>
        <w:rPr>
          <w:rFonts w:cstheme="minorHAnsi"/>
          <w:noProof/>
          <w:lang w:bidi="ar-SA"/>
        </w:rPr>
        <w:drawing>
          <wp:inline distT="0" distB="0" distL="0" distR="0">
            <wp:extent cx="5943600" cy="3580130"/>
            <wp:effectExtent l="19050" t="0" r="0" b="0"/>
            <wp:docPr id="22" name="Picture 21" descr="TIU_Tracking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U_Tracking_System.png"/>
                    <pic:cNvPicPr/>
                  </pic:nvPicPr>
                  <pic:blipFill>
                    <a:blip r:embed="rId9" cstate="print"/>
                    <a:stretch>
                      <a:fillRect/>
                    </a:stretch>
                  </pic:blipFill>
                  <pic:spPr>
                    <a:xfrm>
                      <a:off x="0" y="0"/>
                      <a:ext cx="5943600" cy="3580130"/>
                    </a:xfrm>
                    <a:prstGeom prst="rect">
                      <a:avLst/>
                    </a:prstGeom>
                  </pic:spPr>
                </pic:pic>
              </a:graphicData>
            </a:graphic>
          </wp:inline>
        </w:drawing>
      </w:r>
    </w:p>
    <w:p w:rsidR="002F210A" w:rsidRDefault="002F210A" w:rsidP="002F210A"/>
    <w:p w:rsidR="007153A2" w:rsidRDefault="007153A2" w:rsidP="00C46339">
      <w:pPr>
        <w:pStyle w:val="Heading2"/>
        <w:rPr>
          <w:rStyle w:val="Hyperlink"/>
          <w:color w:val="4F81BD" w:themeColor="accent1"/>
          <w:u w:val="none"/>
        </w:rPr>
      </w:pPr>
      <w:r w:rsidRPr="00A22510">
        <w:rPr>
          <w:rStyle w:val="Hyperlink"/>
          <w:color w:val="4F81BD" w:themeColor="accent1"/>
          <w:u w:val="none"/>
        </w:rPr>
        <w:t>Detectors</w:t>
      </w:r>
      <w:bookmarkEnd w:id="0"/>
    </w:p>
    <w:p w:rsidR="00345953" w:rsidRPr="00345953" w:rsidRDefault="00345953" w:rsidP="00345953">
      <w:r w:rsidRPr="002562D9">
        <w:rPr>
          <w:rFonts w:cstheme="minorHAnsi"/>
        </w:rPr>
        <w:t xml:space="preserve">A </w:t>
      </w:r>
      <w:r>
        <w:rPr>
          <w:rFonts w:cstheme="minorHAnsi"/>
        </w:rPr>
        <w:t>detector</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 microcontroller, and a RF transceiver.</w:t>
      </w:r>
      <w:r>
        <w:rPr>
          <w:rFonts w:cstheme="minorHAnsi"/>
        </w:rPr>
        <w:t xml:space="preserve"> </w:t>
      </w:r>
      <w:r w:rsidRPr="002562D9">
        <w:rPr>
          <w:rFonts w:cstheme="minorHAnsi"/>
        </w:rPr>
        <w:t>The microcontroller controls the RF transceiver.</w:t>
      </w:r>
      <w:r>
        <w:rPr>
          <w:rFonts w:cstheme="minorHAnsi"/>
        </w:rPr>
        <w:t xml:space="preserve"> </w:t>
      </w:r>
      <w:r w:rsidRPr="002562D9">
        <w:rPr>
          <w:rFonts w:cstheme="minorHAnsi"/>
        </w:rPr>
        <w:t>The RF transceiver is responsible for communicating information to the system</w:t>
      </w:r>
      <w:r>
        <w:rPr>
          <w:rFonts w:cstheme="minorHAnsi"/>
        </w:rPr>
        <w:t>.</w:t>
      </w:r>
    </w:p>
    <w:p w:rsidR="00CA41D1" w:rsidRDefault="00CA41D1">
      <w:pPr>
        <w:rPr>
          <w:rFonts w:asciiTheme="majorHAnsi" w:eastAsiaTheme="majorEastAsia" w:hAnsiTheme="majorHAnsi" w:cstheme="majorBidi"/>
          <w:b/>
          <w:bCs/>
          <w:color w:val="4F81BD" w:themeColor="accent1"/>
        </w:rPr>
      </w:pPr>
      <w:r>
        <w:br w:type="page"/>
      </w:r>
    </w:p>
    <w:p w:rsidR="007153A2" w:rsidRDefault="00764422" w:rsidP="00C46339">
      <w:pPr>
        <w:pStyle w:val="Heading3"/>
      </w:pPr>
      <w:r>
        <w:lastRenderedPageBreak/>
        <w:t>Functionality</w:t>
      </w:r>
    </w:p>
    <w:p w:rsidR="00012749" w:rsidRPr="00012749" w:rsidRDefault="00012749" w:rsidP="00012749"/>
    <w:p w:rsidR="00F96983" w:rsidRPr="00C42831" w:rsidRDefault="00240318" w:rsidP="00C22F18">
      <w:pPr>
        <w:jc w:val="center"/>
        <w:rPr>
          <w:rFonts w:cstheme="minorHAnsi"/>
        </w:rPr>
      </w:pPr>
      <w:r>
        <w:rPr>
          <w:rFonts w:cstheme="minorHAnsi"/>
          <w:noProof/>
          <w:lang w:bidi="ar-SA"/>
        </w:rPr>
        <w:drawing>
          <wp:inline distT="0" distB="0" distL="0" distR="0">
            <wp:extent cx="4381500" cy="4267200"/>
            <wp:effectExtent l="19050" t="0" r="0" b="0"/>
            <wp:docPr id="1" name="Picture 0" descr="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jpg"/>
                    <pic:cNvPicPr/>
                  </pic:nvPicPr>
                  <pic:blipFill>
                    <a:blip r:embed="rId10"/>
                    <a:stretch>
                      <a:fillRect/>
                    </a:stretch>
                  </pic:blipFill>
                  <pic:spPr>
                    <a:xfrm>
                      <a:off x="0" y="0"/>
                      <a:ext cx="4381500" cy="4267200"/>
                    </a:xfrm>
                    <a:prstGeom prst="rect">
                      <a:avLst/>
                    </a:prstGeom>
                  </pic:spPr>
                </pic:pic>
              </a:graphicData>
            </a:graphic>
          </wp:inline>
        </w:drawing>
      </w:r>
    </w:p>
    <w:p w:rsidR="00C22F18" w:rsidRPr="00C42831" w:rsidRDefault="00C22F18" w:rsidP="00C22F18">
      <w:pPr>
        <w:jc w:val="center"/>
        <w:rPr>
          <w:rFonts w:cstheme="minorHAnsi"/>
        </w:rPr>
      </w:pPr>
      <w:r w:rsidRPr="00C42831">
        <w:rPr>
          <w:rFonts w:eastAsia="Times New Roman" w:cstheme="minorHAnsi"/>
          <w:b/>
        </w:rPr>
        <w:t xml:space="preserve">Figure </w:t>
      </w:r>
      <w:r w:rsidR="00763316">
        <w:rPr>
          <w:rFonts w:eastAsia="Times New Roman" w:cstheme="minorHAnsi"/>
          <w:b/>
        </w:rPr>
        <w:t>1</w:t>
      </w:r>
      <w:r w:rsidRPr="00C42831">
        <w:rPr>
          <w:rFonts w:eastAsia="Times New Roman" w:cstheme="minorHAnsi"/>
        </w:rPr>
        <w:t>: Detector functionalit</w:t>
      </w:r>
      <w:r w:rsidRPr="00C42831">
        <w:rPr>
          <w:rFonts w:cstheme="minorHAnsi"/>
        </w:rPr>
        <w:t>y</w:t>
      </w:r>
    </w:p>
    <w:p w:rsidR="00C22F18" w:rsidRPr="00C42831" w:rsidRDefault="00C22F18" w:rsidP="007153A2">
      <w:pPr>
        <w:rPr>
          <w:rFonts w:cstheme="minorHAnsi"/>
        </w:rPr>
      </w:pPr>
    </w:p>
    <w:tbl>
      <w:tblPr>
        <w:tblStyle w:val="LightList-Accent11"/>
        <w:tblW w:w="9648" w:type="dxa"/>
        <w:tblLook w:val="04A0"/>
      </w:tblPr>
      <w:tblGrid>
        <w:gridCol w:w="1710"/>
        <w:gridCol w:w="7938"/>
      </w:tblGrid>
      <w:tr w:rsidR="00C446EB" w:rsidRPr="00C42831" w:rsidTr="00C22F18">
        <w:trPr>
          <w:cnfStyle w:val="100000000000"/>
          <w:trHeight w:val="379"/>
        </w:trPr>
        <w:tc>
          <w:tcPr>
            <w:cnfStyle w:val="001000000000"/>
            <w:tcW w:w="1710" w:type="dxa"/>
            <w:tcBorders>
              <w:left w:val="single" w:sz="4" w:space="0" w:color="4F81BD" w:themeColor="accent1"/>
              <w:right w:val="single" w:sz="4" w:space="0" w:color="4F81BD" w:themeColor="accent1"/>
            </w:tcBorders>
            <w:hideMark/>
          </w:tcPr>
          <w:p w:rsidR="00C446EB" w:rsidRPr="00C42831" w:rsidRDefault="00C446EB" w:rsidP="00FD6BD9">
            <w:pPr>
              <w:spacing w:line="0" w:lineRule="atLeast"/>
              <w:jc w:val="center"/>
              <w:rPr>
                <w:rFonts w:cstheme="minorHAnsi"/>
              </w:rPr>
            </w:pPr>
            <w:r w:rsidRPr="00C42831">
              <w:rPr>
                <w:rFonts w:cstheme="minorHAnsi"/>
              </w:rPr>
              <w:t>Module</w:t>
            </w:r>
          </w:p>
        </w:tc>
        <w:tc>
          <w:tcPr>
            <w:tcW w:w="7938" w:type="dxa"/>
            <w:tcBorders>
              <w:left w:val="single" w:sz="4" w:space="0" w:color="4F81BD" w:themeColor="accent1"/>
            </w:tcBorders>
            <w:hideMark/>
          </w:tcPr>
          <w:p w:rsidR="00C446EB" w:rsidRPr="00C42831" w:rsidRDefault="00C446EB" w:rsidP="00FD6BD9">
            <w:pPr>
              <w:spacing w:line="0" w:lineRule="atLeast"/>
              <w:jc w:val="center"/>
              <w:cnfStyle w:val="100000000000"/>
              <w:rPr>
                <w:rFonts w:cstheme="minorHAnsi"/>
              </w:rPr>
            </w:pPr>
            <w:r w:rsidRPr="00C42831">
              <w:rPr>
                <w:rFonts w:cstheme="minorHAnsi"/>
              </w:rPr>
              <w:t>Detectors</w:t>
            </w:r>
          </w:p>
        </w:tc>
      </w:tr>
      <w:tr w:rsidR="00C22F18" w:rsidRPr="00C42831" w:rsidTr="00C22F18">
        <w:trPr>
          <w:cnfStyle w:val="000000100000"/>
        </w:trPr>
        <w:tc>
          <w:tcPr>
            <w:cnfStyle w:val="001000000000"/>
            <w:tcW w:w="1710" w:type="dxa"/>
            <w:tcBorders>
              <w:left w:val="single" w:sz="4" w:space="0" w:color="4F81BD" w:themeColor="accent1"/>
              <w:right w:val="single" w:sz="4" w:space="0" w:color="4F81BD" w:themeColor="accent1"/>
            </w:tcBorders>
            <w:hideMark/>
          </w:tcPr>
          <w:p w:rsidR="00C22F18" w:rsidRPr="00C42831" w:rsidRDefault="00C22F18" w:rsidP="00FD6BD9">
            <w:pPr>
              <w:spacing w:line="0" w:lineRule="atLeast"/>
              <w:rPr>
                <w:rFonts w:cstheme="minorHAnsi"/>
              </w:rPr>
            </w:pPr>
            <w:r w:rsidRPr="00C42831">
              <w:rPr>
                <w:rFonts w:cstheme="minorHAnsi"/>
                <w:color w:val="000000"/>
              </w:rPr>
              <w:t>Inputs</w:t>
            </w:r>
          </w:p>
        </w:tc>
        <w:tc>
          <w:tcPr>
            <w:tcW w:w="7938" w:type="dxa"/>
            <w:tcBorders>
              <w:left w:val="single" w:sz="4" w:space="0" w:color="4F81BD" w:themeColor="accent1"/>
            </w:tcBorders>
            <w:hideMark/>
          </w:tcPr>
          <w:p w:rsidR="000709BD" w:rsidRPr="004D74D5" w:rsidRDefault="000709BD" w:rsidP="00004B2F">
            <w:pPr>
              <w:pStyle w:val="ListParagraph"/>
              <w:numPr>
                <w:ilvl w:val="0"/>
                <w:numId w:val="17"/>
              </w:numPr>
              <w:spacing w:line="0" w:lineRule="atLeast"/>
              <w:cnfStyle w:val="000000100000"/>
              <w:rPr>
                <w:rFonts w:cstheme="minorHAnsi"/>
              </w:rPr>
            </w:pPr>
            <w:r w:rsidRPr="004D74D5">
              <w:rPr>
                <w:rFonts w:cstheme="minorHAnsi"/>
              </w:rPr>
              <w:t>Power supply: 3.3V DC</w:t>
            </w:r>
          </w:p>
          <w:p w:rsidR="00C22F18" w:rsidRPr="004D74D5" w:rsidRDefault="00A16800" w:rsidP="00004B2F">
            <w:pPr>
              <w:pStyle w:val="ListParagraph"/>
              <w:numPr>
                <w:ilvl w:val="0"/>
                <w:numId w:val="17"/>
              </w:numPr>
              <w:spacing w:line="0" w:lineRule="atLeast"/>
              <w:cnfStyle w:val="000000100000"/>
              <w:rPr>
                <w:rFonts w:cstheme="minorHAnsi"/>
              </w:rPr>
            </w:pPr>
            <w:r w:rsidRPr="004D74D5">
              <w:rPr>
                <w:rFonts w:cstheme="minorHAnsi"/>
              </w:rPr>
              <w:t>Message</w:t>
            </w:r>
            <w:r w:rsidR="002F7ECB" w:rsidRPr="004D74D5">
              <w:rPr>
                <w:rFonts w:cstheme="minorHAnsi"/>
              </w:rPr>
              <w:t>s</w:t>
            </w:r>
            <w:r w:rsidRPr="004D74D5">
              <w:rPr>
                <w:rFonts w:cstheme="minorHAnsi"/>
              </w:rPr>
              <w:t xml:space="preserve"> </w:t>
            </w:r>
            <w:r w:rsidR="00C22F18" w:rsidRPr="004D74D5">
              <w:rPr>
                <w:rFonts w:cstheme="minorHAnsi"/>
              </w:rPr>
              <w:t>from asset tags</w:t>
            </w:r>
            <w:r w:rsidR="002F7ECB" w:rsidRPr="004D74D5">
              <w:rPr>
                <w:rFonts w:cstheme="minorHAnsi"/>
              </w:rPr>
              <w:t xml:space="preserve"> and other detectors</w:t>
            </w:r>
          </w:p>
        </w:tc>
      </w:tr>
      <w:tr w:rsidR="00C22F18" w:rsidRPr="00C42831" w:rsidTr="00C22F18">
        <w:tc>
          <w:tcPr>
            <w:cnfStyle w:val="001000000000"/>
            <w:tcW w:w="1710" w:type="dxa"/>
            <w:tcBorders>
              <w:left w:val="single" w:sz="4" w:space="0" w:color="4F81BD" w:themeColor="accent1"/>
              <w:right w:val="single" w:sz="4" w:space="0" w:color="4F81BD" w:themeColor="accent1"/>
            </w:tcBorders>
            <w:hideMark/>
          </w:tcPr>
          <w:p w:rsidR="00C22F18" w:rsidRPr="00C42831" w:rsidRDefault="00C22F18" w:rsidP="00FD6BD9">
            <w:pPr>
              <w:spacing w:line="0" w:lineRule="atLeast"/>
              <w:rPr>
                <w:rFonts w:cstheme="minorHAnsi"/>
              </w:rPr>
            </w:pPr>
            <w:r w:rsidRPr="00C42831">
              <w:rPr>
                <w:rFonts w:cstheme="minorHAnsi"/>
                <w:color w:val="000000"/>
              </w:rPr>
              <w:t>Outputs</w:t>
            </w:r>
          </w:p>
        </w:tc>
        <w:tc>
          <w:tcPr>
            <w:tcW w:w="7938" w:type="dxa"/>
            <w:tcBorders>
              <w:left w:val="single" w:sz="4" w:space="0" w:color="4F81BD" w:themeColor="accent1"/>
            </w:tcBorders>
            <w:hideMark/>
          </w:tcPr>
          <w:p w:rsidR="00C22F18" w:rsidRPr="004D74D5" w:rsidRDefault="002F7ECB" w:rsidP="00004B2F">
            <w:pPr>
              <w:pStyle w:val="ListParagraph"/>
              <w:numPr>
                <w:ilvl w:val="0"/>
                <w:numId w:val="17"/>
              </w:numPr>
              <w:spacing w:line="0" w:lineRule="atLeast"/>
              <w:cnfStyle w:val="000000000000"/>
              <w:rPr>
                <w:rFonts w:cstheme="minorHAnsi"/>
              </w:rPr>
            </w:pPr>
            <w:r w:rsidRPr="004D74D5">
              <w:rPr>
                <w:rFonts w:cstheme="minorHAnsi"/>
              </w:rPr>
              <w:t>Messages from asset tags and other detectors</w:t>
            </w:r>
          </w:p>
        </w:tc>
      </w:tr>
      <w:tr w:rsidR="00C22F18" w:rsidRPr="00C42831" w:rsidTr="00C22F18">
        <w:trPr>
          <w:cnfStyle w:val="000000100000"/>
        </w:trPr>
        <w:tc>
          <w:tcPr>
            <w:cnfStyle w:val="001000000000"/>
            <w:tcW w:w="1710" w:type="dxa"/>
            <w:tcBorders>
              <w:left w:val="single" w:sz="4" w:space="0" w:color="4F81BD" w:themeColor="accent1"/>
              <w:right w:val="single" w:sz="4" w:space="0" w:color="4F81BD" w:themeColor="accent1"/>
            </w:tcBorders>
            <w:hideMark/>
          </w:tcPr>
          <w:p w:rsidR="00C22F18" w:rsidRPr="00C42831" w:rsidRDefault="00C22F18" w:rsidP="00FD6BD9">
            <w:pPr>
              <w:rPr>
                <w:rFonts w:cstheme="minorHAnsi"/>
              </w:rPr>
            </w:pPr>
            <w:r w:rsidRPr="00C42831">
              <w:rPr>
                <w:rFonts w:cstheme="minorHAnsi"/>
              </w:rPr>
              <w:t>Functionality</w:t>
            </w:r>
          </w:p>
        </w:tc>
        <w:tc>
          <w:tcPr>
            <w:tcW w:w="7938" w:type="dxa"/>
            <w:tcBorders>
              <w:left w:val="single" w:sz="4" w:space="0" w:color="4F81BD" w:themeColor="accent1"/>
            </w:tcBorders>
            <w:hideMark/>
          </w:tcPr>
          <w:p w:rsidR="00C22F18" w:rsidRPr="00C42831" w:rsidRDefault="00C22F18" w:rsidP="00FD6BD9">
            <w:pPr>
              <w:cnfStyle w:val="000000100000"/>
              <w:rPr>
                <w:rFonts w:cstheme="minorHAnsi"/>
              </w:rPr>
            </w:pPr>
            <w:r w:rsidRPr="00C42831">
              <w:rPr>
                <w:rFonts w:cstheme="minorHAnsi"/>
              </w:rPr>
              <w:t>A detector consists of two major parts: a microcontroller, and a RF transceiver. The microcontroller controls the RF transceiver. The RF transceiver is responsible for communicating information to the system.</w:t>
            </w:r>
          </w:p>
        </w:tc>
      </w:tr>
    </w:tbl>
    <w:p w:rsidR="00C446EB" w:rsidRPr="00C42831" w:rsidRDefault="00C446EB" w:rsidP="007153A2">
      <w:pPr>
        <w:rPr>
          <w:rFonts w:cstheme="minorHAnsi"/>
        </w:rPr>
      </w:pPr>
    </w:p>
    <w:p w:rsidR="007153A2" w:rsidRDefault="00764422" w:rsidP="00C46339">
      <w:pPr>
        <w:pStyle w:val="Heading3"/>
      </w:pPr>
      <w:r>
        <w:t>What is on the board</w:t>
      </w:r>
    </w:p>
    <w:p w:rsidR="00764422" w:rsidRDefault="00F40377" w:rsidP="00F40377">
      <w:pPr>
        <w:pStyle w:val="ListParagraph"/>
        <w:numPr>
          <w:ilvl w:val="0"/>
          <w:numId w:val="17"/>
        </w:numPr>
      </w:pPr>
      <w:r>
        <w:t>A power switch on/off</w:t>
      </w:r>
    </w:p>
    <w:p w:rsidR="00F40377" w:rsidRDefault="00F40377" w:rsidP="00F40377">
      <w:pPr>
        <w:pStyle w:val="ListParagraph"/>
        <w:numPr>
          <w:ilvl w:val="0"/>
          <w:numId w:val="17"/>
        </w:numPr>
      </w:pPr>
      <w:r>
        <w:t>A 3.3V power r</w:t>
      </w:r>
      <w:r w:rsidR="00240318">
        <w:t>egulator which accepts  up to 16</w:t>
      </w:r>
      <w:r>
        <w:t>V as external power source.</w:t>
      </w:r>
    </w:p>
    <w:p w:rsidR="00F40377" w:rsidRDefault="00F40377" w:rsidP="00F40377">
      <w:pPr>
        <w:pStyle w:val="ListParagraph"/>
        <w:numPr>
          <w:ilvl w:val="0"/>
          <w:numId w:val="17"/>
        </w:numPr>
      </w:pPr>
      <w:r>
        <w:t>An A</w:t>
      </w:r>
      <w:r w:rsidR="003F162F">
        <w:t>T</w:t>
      </w:r>
      <w:r>
        <w:t>Mega328p MCU by Atmel with 8MHz</w:t>
      </w:r>
    </w:p>
    <w:p w:rsidR="00F40377" w:rsidRDefault="00F40377" w:rsidP="00F40377">
      <w:pPr>
        <w:pStyle w:val="ListParagraph"/>
        <w:numPr>
          <w:ilvl w:val="0"/>
          <w:numId w:val="17"/>
        </w:numPr>
      </w:pPr>
      <w:r>
        <w:lastRenderedPageBreak/>
        <w:t>A 6pins SPI connector for programming.</w:t>
      </w:r>
    </w:p>
    <w:p w:rsidR="00F40377" w:rsidRDefault="00F40377" w:rsidP="00F40377">
      <w:pPr>
        <w:pStyle w:val="ListParagraph"/>
        <w:numPr>
          <w:ilvl w:val="0"/>
          <w:numId w:val="17"/>
        </w:numPr>
      </w:pPr>
      <w:r>
        <w:t>A RFM12B wireless RF module for 434MHz ISM band by Hope RF.</w:t>
      </w:r>
    </w:p>
    <w:p w:rsidR="00F40377" w:rsidRDefault="00F40377" w:rsidP="00F40377">
      <w:pPr>
        <w:pStyle w:val="ListParagraph"/>
        <w:numPr>
          <w:ilvl w:val="0"/>
          <w:numId w:val="17"/>
        </w:numPr>
      </w:pPr>
      <w:r>
        <w:t>A LED with jumper (on/off) for checking power.</w:t>
      </w:r>
    </w:p>
    <w:p w:rsidR="00F40377" w:rsidRDefault="00F40377" w:rsidP="00F40377">
      <w:pPr>
        <w:pStyle w:val="ListParagraph"/>
        <w:numPr>
          <w:ilvl w:val="0"/>
          <w:numId w:val="17"/>
        </w:numPr>
      </w:pPr>
      <w:r>
        <w:t>A LED with jumper (on/off) for checking signal transmission.</w:t>
      </w:r>
    </w:p>
    <w:p w:rsidR="00764422" w:rsidRDefault="00CC209C" w:rsidP="00C46339">
      <w:pPr>
        <w:pStyle w:val="Heading3"/>
      </w:pPr>
      <w:r>
        <w:t>Advantage</w:t>
      </w:r>
    </w:p>
    <w:p w:rsidR="003F162F" w:rsidRPr="003F162F" w:rsidRDefault="003F162F" w:rsidP="003F162F">
      <w:pPr>
        <w:pStyle w:val="ListParagraph"/>
        <w:numPr>
          <w:ilvl w:val="0"/>
          <w:numId w:val="18"/>
        </w:numPr>
        <w:autoSpaceDE w:val="0"/>
        <w:autoSpaceDN w:val="0"/>
        <w:adjustRightInd w:val="0"/>
        <w:spacing w:after="0" w:line="240" w:lineRule="auto"/>
        <w:rPr>
          <w:rFonts w:asciiTheme="majorHAnsi" w:hAnsiTheme="majorHAnsi" w:cstheme="minorHAnsi"/>
        </w:rPr>
      </w:pPr>
      <w:r w:rsidRPr="003F162F">
        <w:rPr>
          <w:rFonts w:asciiTheme="majorHAnsi" w:hAnsiTheme="majorHAnsi" w:cs="Georgia"/>
          <w:lang w:bidi="ar-SA"/>
        </w:rPr>
        <w:t>By including a 3.3V regulator, the detector can be powered a DC power adap</w:t>
      </w:r>
      <w:r w:rsidR="00240318">
        <w:rPr>
          <w:rFonts w:asciiTheme="majorHAnsi" w:hAnsiTheme="majorHAnsi" w:cs="Georgia"/>
          <w:lang w:bidi="ar-SA"/>
        </w:rPr>
        <w:t>ter, or various types of 3.6 … 16</w:t>
      </w:r>
      <w:r w:rsidRPr="003F162F">
        <w:rPr>
          <w:rFonts w:asciiTheme="majorHAnsi" w:hAnsiTheme="majorHAnsi" w:cs="Georgia"/>
          <w:lang w:bidi="ar-SA"/>
        </w:rPr>
        <w:t>V batteries.</w:t>
      </w:r>
    </w:p>
    <w:p w:rsidR="00454677" w:rsidRPr="00454677" w:rsidRDefault="00454677" w:rsidP="00454677">
      <w:pPr>
        <w:pStyle w:val="ListParagraph"/>
        <w:numPr>
          <w:ilvl w:val="0"/>
          <w:numId w:val="18"/>
        </w:numPr>
        <w:autoSpaceDE w:val="0"/>
        <w:autoSpaceDN w:val="0"/>
        <w:adjustRightInd w:val="0"/>
        <w:spacing w:after="0" w:line="240" w:lineRule="auto"/>
        <w:rPr>
          <w:rFonts w:cstheme="minorHAnsi"/>
        </w:rPr>
      </w:pPr>
      <w:r w:rsidRPr="00454677">
        <w:rPr>
          <w:rFonts w:cstheme="minorHAnsi"/>
          <w:lang w:bidi="ar-SA"/>
        </w:rPr>
        <w:t>The RFM12B module is a low cost option with sufficient power and range to provide reliable communication around the lab - a basic packet protocol can be implemented in just 2..3 Kb of C code.</w:t>
      </w:r>
    </w:p>
    <w:p w:rsidR="00454677" w:rsidRDefault="003F162F" w:rsidP="00454677">
      <w:pPr>
        <w:pStyle w:val="ListParagraph"/>
        <w:numPr>
          <w:ilvl w:val="0"/>
          <w:numId w:val="18"/>
        </w:numPr>
        <w:autoSpaceDE w:val="0"/>
        <w:autoSpaceDN w:val="0"/>
        <w:adjustRightInd w:val="0"/>
        <w:spacing w:after="0" w:line="240" w:lineRule="auto"/>
        <w:rPr>
          <w:rFonts w:cstheme="minorHAnsi"/>
        </w:rPr>
      </w:pPr>
      <w:r>
        <w:rPr>
          <w:rFonts w:cstheme="minorHAnsi"/>
        </w:rPr>
        <w:t>Had 2 LEDs for debugging power and signal transmission.</w:t>
      </w:r>
    </w:p>
    <w:p w:rsidR="003F162F" w:rsidRDefault="00610669" w:rsidP="00454677">
      <w:pPr>
        <w:pStyle w:val="ListParagraph"/>
        <w:numPr>
          <w:ilvl w:val="0"/>
          <w:numId w:val="18"/>
        </w:numPr>
        <w:autoSpaceDE w:val="0"/>
        <w:autoSpaceDN w:val="0"/>
        <w:adjustRightInd w:val="0"/>
        <w:spacing w:after="0" w:line="240" w:lineRule="auto"/>
        <w:rPr>
          <w:rFonts w:cstheme="minorHAnsi"/>
        </w:rPr>
      </w:pPr>
      <w:r>
        <w:rPr>
          <w:rFonts w:cstheme="minorHAnsi"/>
        </w:rPr>
        <w:t>Small size 1” x 3.5”</w:t>
      </w:r>
      <w:r w:rsidR="00036597">
        <w:rPr>
          <w:rFonts w:cstheme="minorHAnsi"/>
        </w:rPr>
        <w:t>.</w:t>
      </w:r>
    </w:p>
    <w:p w:rsidR="00036597" w:rsidRPr="00036597" w:rsidRDefault="00036597" w:rsidP="00454677">
      <w:pPr>
        <w:pStyle w:val="ListParagraph"/>
        <w:numPr>
          <w:ilvl w:val="0"/>
          <w:numId w:val="18"/>
        </w:numPr>
        <w:autoSpaceDE w:val="0"/>
        <w:autoSpaceDN w:val="0"/>
        <w:adjustRightInd w:val="0"/>
        <w:spacing w:after="0" w:line="240" w:lineRule="auto"/>
        <w:rPr>
          <w:rFonts w:cstheme="minorHAnsi"/>
        </w:rPr>
      </w:pPr>
      <w:r w:rsidRPr="000265F7">
        <w:rPr>
          <w:rFonts w:eastAsia="Times New Roman" w:cstheme="minorHAnsi"/>
          <w:color w:val="000000"/>
          <w:lang w:bidi="ar-SA"/>
        </w:rPr>
        <w:t>There are many possible microcontrollers we could use to implement a solution. The ATmega 328</w:t>
      </w:r>
      <w:r>
        <w:rPr>
          <w:rFonts w:eastAsia="Times New Roman" w:cstheme="minorHAnsi"/>
          <w:color w:val="000000"/>
          <w:lang w:bidi="ar-SA"/>
        </w:rPr>
        <w:t>p</w:t>
      </w:r>
      <w:r w:rsidRPr="000265F7">
        <w:rPr>
          <w:rFonts w:eastAsia="Times New Roman" w:cstheme="minorHAnsi"/>
          <w:color w:val="000000"/>
          <w:lang w:bidi="ar-SA"/>
        </w:rPr>
        <w:t xml:space="preserve"> is a good choice because they are the Arduino technology platform</w:t>
      </w:r>
      <w:r>
        <w:rPr>
          <w:rFonts w:eastAsia="Times New Roman" w:cstheme="minorHAnsi"/>
          <w:color w:val="000000"/>
          <w:lang w:bidi="ar-SA"/>
        </w:rPr>
        <w:t>.</w:t>
      </w:r>
    </w:p>
    <w:p w:rsidR="00036597" w:rsidRPr="00454677" w:rsidRDefault="008A4D49" w:rsidP="00454677">
      <w:pPr>
        <w:pStyle w:val="ListParagraph"/>
        <w:numPr>
          <w:ilvl w:val="0"/>
          <w:numId w:val="18"/>
        </w:numPr>
        <w:autoSpaceDE w:val="0"/>
        <w:autoSpaceDN w:val="0"/>
        <w:adjustRightInd w:val="0"/>
        <w:spacing w:after="0" w:line="240" w:lineRule="auto"/>
        <w:rPr>
          <w:rFonts w:cstheme="minorHAnsi"/>
        </w:rPr>
      </w:pPr>
      <w:r>
        <w:rPr>
          <w:rFonts w:cstheme="minorHAnsi"/>
        </w:rPr>
        <w:t>FR12B transceiver is a good choice because of low price, good support and low power consumption.</w:t>
      </w:r>
    </w:p>
    <w:p w:rsidR="00012749" w:rsidRDefault="00012749" w:rsidP="00764422"/>
    <w:p w:rsidR="00764422" w:rsidRDefault="00764422" w:rsidP="00C46339">
      <w:pPr>
        <w:pStyle w:val="Heading3"/>
      </w:pPr>
      <w:r>
        <w:t>Schematic</w:t>
      </w:r>
    </w:p>
    <w:p w:rsidR="00764422" w:rsidRDefault="00764422" w:rsidP="00764422"/>
    <w:p w:rsidR="00CA41D1" w:rsidRDefault="001E47AE" w:rsidP="008A4D49">
      <w:pPr>
        <w:jc w:val="center"/>
        <w:rPr>
          <w:rFonts w:asciiTheme="majorHAnsi" w:eastAsiaTheme="majorEastAsia" w:hAnsiTheme="majorHAnsi" w:cstheme="majorBidi"/>
          <w:b/>
          <w:bCs/>
          <w:color w:val="4F81BD" w:themeColor="accent1"/>
          <w:sz w:val="26"/>
          <w:szCs w:val="26"/>
        </w:rPr>
      </w:pPr>
      <w:r>
        <w:rPr>
          <w:noProof/>
          <w:lang w:bidi="ar-SA"/>
        </w:rPr>
        <w:drawing>
          <wp:inline distT="0" distB="0" distL="0" distR="0">
            <wp:extent cx="5255187" cy="4076700"/>
            <wp:effectExtent l="19050" t="0" r="2613" b="0"/>
            <wp:docPr id="4" name="Picture 3" descr="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png"/>
                    <pic:cNvPicPr/>
                  </pic:nvPicPr>
                  <pic:blipFill>
                    <a:blip r:embed="rId11"/>
                    <a:stretch>
                      <a:fillRect/>
                    </a:stretch>
                  </pic:blipFill>
                  <pic:spPr>
                    <a:xfrm>
                      <a:off x="0" y="0"/>
                      <a:ext cx="5255911" cy="4077262"/>
                    </a:xfrm>
                    <a:prstGeom prst="rect">
                      <a:avLst/>
                    </a:prstGeom>
                  </pic:spPr>
                </pic:pic>
              </a:graphicData>
            </a:graphic>
          </wp:inline>
        </w:drawing>
      </w:r>
      <w:r w:rsidR="00CA41D1">
        <w:br w:type="page"/>
      </w:r>
    </w:p>
    <w:p w:rsidR="00764422" w:rsidRDefault="00764422" w:rsidP="00764422">
      <w:pPr>
        <w:pStyle w:val="Heading2"/>
      </w:pPr>
      <w:r>
        <w:lastRenderedPageBreak/>
        <w:t>Board layout</w:t>
      </w:r>
    </w:p>
    <w:p w:rsidR="00764422" w:rsidRDefault="00764422" w:rsidP="00764422"/>
    <w:p w:rsidR="00DF0D88" w:rsidRDefault="001E47AE" w:rsidP="00200149">
      <w:pPr>
        <w:jc w:val="center"/>
      </w:pPr>
      <w:r>
        <w:rPr>
          <w:noProof/>
          <w:lang w:bidi="ar-SA"/>
        </w:rPr>
        <w:drawing>
          <wp:inline distT="0" distB="0" distL="0" distR="0">
            <wp:extent cx="5943600" cy="1724025"/>
            <wp:effectExtent l="19050" t="0" r="0" b="0"/>
            <wp:docPr id="5" name="Picture 4"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12"/>
                    <a:stretch>
                      <a:fillRect/>
                    </a:stretch>
                  </pic:blipFill>
                  <pic:spPr>
                    <a:xfrm>
                      <a:off x="0" y="0"/>
                      <a:ext cx="5943600" cy="1724025"/>
                    </a:xfrm>
                    <a:prstGeom prst="rect">
                      <a:avLst/>
                    </a:prstGeom>
                  </pic:spPr>
                </pic:pic>
              </a:graphicData>
            </a:graphic>
          </wp:inline>
        </w:drawing>
      </w:r>
    </w:p>
    <w:p w:rsidR="003931DF" w:rsidRDefault="003931DF" w:rsidP="003931DF">
      <w:pPr>
        <w:pStyle w:val="Heading2"/>
      </w:pPr>
      <w:r>
        <w:t>Real Board</w:t>
      </w:r>
    </w:p>
    <w:p w:rsidR="003931DF" w:rsidRDefault="003931DF" w:rsidP="00764422"/>
    <w:p w:rsidR="003931DF" w:rsidRDefault="003931DF" w:rsidP="00764422">
      <w:r>
        <w:rPr>
          <w:noProof/>
          <w:lang w:bidi="ar-SA"/>
        </w:rPr>
        <w:drawing>
          <wp:inline distT="0" distB="0" distL="0" distR="0">
            <wp:extent cx="5943600" cy="1288415"/>
            <wp:effectExtent l="19050" t="0" r="0" b="0"/>
            <wp:docPr id="6" name="Picture 5" descr="Detector_Po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_Poster.JPG"/>
                    <pic:cNvPicPr/>
                  </pic:nvPicPr>
                  <pic:blipFill>
                    <a:blip r:embed="rId13" cstate="print"/>
                    <a:stretch>
                      <a:fillRect/>
                    </a:stretch>
                  </pic:blipFill>
                  <pic:spPr>
                    <a:xfrm>
                      <a:off x="0" y="0"/>
                      <a:ext cx="5943600" cy="1288415"/>
                    </a:xfrm>
                    <a:prstGeom prst="rect">
                      <a:avLst/>
                    </a:prstGeom>
                  </pic:spPr>
                </pic:pic>
              </a:graphicData>
            </a:graphic>
          </wp:inline>
        </w:drawing>
      </w:r>
    </w:p>
    <w:p w:rsidR="003931DF" w:rsidRDefault="003931DF" w:rsidP="00764422"/>
    <w:p w:rsidR="00764422" w:rsidRPr="00764422" w:rsidRDefault="009E2C46" w:rsidP="00C46339">
      <w:pPr>
        <w:pStyle w:val="Heading3"/>
      </w:pPr>
      <w:r>
        <w:t>Port/Pin Mapping</w:t>
      </w:r>
    </w:p>
    <w:p w:rsidR="00BA1631" w:rsidRDefault="00BA1631" w:rsidP="00C46339">
      <w:pPr>
        <w:pStyle w:val="Heading4"/>
        <w:rPr>
          <w:rStyle w:val="Hyperlink"/>
          <w:rFonts w:cstheme="minorHAnsi"/>
          <w:color w:val="4F81BD" w:themeColor="accent1"/>
          <w:u w:val="none"/>
        </w:rPr>
      </w:pPr>
      <w:r>
        <w:rPr>
          <w:rStyle w:val="Hyperlink"/>
          <w:rFonts w:cstheme="minorHAnsi"/>
          <w:color w:val="4F81BD" w:themeColor="accent1"/>
          <w:u w:val="none"/>
        </w:rPr>
        <w:t>ATMage328p – 28pins</w:t>
      </w:r>
    </w:p>
    <w:p w:rsidR="00BA1631" w:rsidRDefault="00BA1631">
      <w:pPr>
        <w:rPr>
          <w:rStyle w:val="Hyperlink"/>
          <w:rFonts w:cstheme="minorHAnsi"/>
          <w:color w:val="4F81BD" w:themeColor="accent1"/>
          <w:u w:val="none"/>
        </w:rPr>
      </w:pPr>
    </w:p>
    <w:p w:rsidR="00BA1631" w:rsidRDefault="00BA1631" w:rsidP="00BA1631">
      <w:pPr>
        <w:jc w:val="center"/>
        <w:rPr>
          <w:rStyle w:val="Hyperlink"/>
          <w:rFonts w:cstheme="minorHAnsi"/>
          <w:color w:val="4F81BD" w:themeColor="accent1"/>
          <w:u w:val="none"/>
        </w:rPr>
      </w:pPr>
      <w:r>
        <w:rPr>
          <w:rFonts w:cstheme="minorHAnsi"/>
          <w:noProof/>
          <w:color w:val="4F81BD" w:themeColor="accent1"/>
          <w:lang w:bidi="ar-SA"/>
        </w:rPr>
        <w:drawing>
          <wp:inline distT="0" distB="0" distL="0" distR="0">
            <wp:extent cx="3797248" cy="2447925"/>
            <wp:effectExtent l="19050" t="0" r="0" b="0"/>
            <wp:docPr id="10" name="Picture 9" descr="ATMega328p_28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28pins.png"/>
                    <pic:cNvPicPr/>
                  </pic:nvPicPr>
                  <pic:blipFill>
                    <a:blip r:embed="rId14"/>
                    <a:stretch>
                      <a:fillRect/>
                    </a:stretch>
                  </pic:blipFill>
                  <pic:spPr>
                    <a:xfrm>
                      <a:off x="0" y="0"/>
                      <a:ext cx="3813238" cy="2458233"/>
                    </a:xfrm>
                    <a:prstGeom prst="rect">
                      <a:avLst/>
                    </a:prstGeom>
                  </pic:spPr>
                </pic:pic>
              </a:graphicData>
            </a:graphic>
          </wp:inline>
        </w:drawing>
      </w:r>
    </w:p>
    <w:tbl>
      <w:tblPr>
        <w:tblStyle w:val="LightList-Accent11"/>
        <w:tblW w:w="5657" w:type="dxa"/>
        <w:jc w:val="center"/>
        <w:tblLook w:val="04A0"/>
      </w:tblPr>
      <w:tblGrid>
        <w:gridCol w:w="648"/>
        <w:gridCol w:w="869"/>
        <w:gridCol w:w="4140"/>
      </w:tblGrid>
      <w:tr w:rsidR="00BA1631" w:rsidRPr="00C42831" w:rsidTr="00037F8E">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BA1631" w:rsidRPr="00C42831" w:rsidRDefault="00BA1631" w:rsidP="00590514">
            <w:pPr>
              <w:spacing w:line="0" w:lineRule="atLeast"/>
              <w:jc w:val="center"/>
              <w:rPr>
                <w:rFonts w:cstheme="minorHAnsi"/>
              </w:rPr>
            </w:pPr>
            <w:r>
              <w:rPr>
                <w:rFonts w:cstheme="minorHAnsi"/>
              </w:rPr>
              <w:lastRenderedPageBreak/>
              <w:t>Pin</w:t>
            </w:r>
          </w:p>
        </w:tc>
        <w:tc>
          <w:tcPr>
            <w:tcW w:w="869" w:type="dxa"/>
            <w:tcBorders>
              <w:left w:val="single" w:sz="4" w:space="0" w:color="4F81BD" w:themeColor="accent1"/>
            </w:tcBorders>
            <w:hideMark/>
          </w:tcPr>
          <w:p w:rsidR="00BA1631" w:rsidRPr="00C42831" w:rsidRDefault="00BA1631" w:rsidP="00590514">
            <w:pPr>
              <w:spacing w:line="0" w:lineRule="atLeast"/>
              <w:jc w:val="center"/>
              <w:cnfStyle w:val="100000000000"/>
              <w:rPr>
                <w:rFonts w:cstheme="minorHAnsi"/>
              </w:rPr>
            </w:pPr>
            <w:r>
              <w:rPr>
                <w:rFonts w:cstheme="minorHAnsi"/>
              </w:rPr>
              <w:t>Name</w:t>
            </w:r>
          </w:p>
        </w:tc>
        <w:tc>
          <w:tcPr>
            <w:tcW w:w="4140" w:type="dxa"/>
            <w:tcBorders>
              <w:left w:val="single" w:sz="4" w:space="0" w:color="4F81BD" w:themeColor="accent1"/>
            </w:tcBorders>
          </w:tcPr>
          <w:p w:rsidR="00BA1631" w:rsidRPr="00C42831" w:rsidRDefault="00BA1631" w:rsidP="00590514">
            <w:pPr>
              <w:spacing w:line="0" w:lineRule="atLeast"/>
              <w:jc w:val="center"/>
              <w:cnfStyle w:val="100000000000"/>
              <w:rPr>
                <w:rFonts w:cstheme="minorHAnsi"/>
              </w:rPr>
            </w:pPr>
            <w:r>
              <w:rPr>
                <w:rFonts w:cstheme="minorHAnsi"/>
              </w:rPr>
              <w:t>Description</w:t>
            </w:r>
          </w:p>
        </w:tc>
      </w:tr>
      <w:tr w:rsidR="00BA1631" w:rsidRPr="00C42831" w:rsidTr="00037F8E">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BA1631" w:rsidRPr="00487F72" w:rsidRDefault="00487F72" w:rsidP="00590514">
            <w:pPr>
              <w:spacing w:line="0" w:lineRule="atLeast"/>
              <w:rPr>
                <w:rFonts w:cstheme="minorHAnsi"/>
                <w:b w:val="0"/>
              </w:rPr>
            </w:pPr>
            <w:r w:rsidRPr="00487F72">
              <w:rPr>
                <w:rFonts w:cstheme="minorHAnsi"/>
                <w:b w:val="0"/>
              </w:rPr>
              <w:t>1</w:t>
            </w:r>
          </w:p>
        </w:tc>
        <w:tc>
          <w:tcPr>
            <w:tcW w:w="869" w:type="dxa"/>
            <w:tcBorders>
              <w:left w:val="single" w:sz="4" w:space="0" w:color="4F81BD" w:themeColor="accent1"/>
            </w:tcBorders>
            <w:hideMark/>
          </w:tcPr>
          <w:p w:rsidR="00BA1631" w:rsidRPr="00487F72" w:rsidRDefault="0034372B" w:rsidP="00BA1631">
            <w:pPr>
              <w:spacing w:line="0" w:lineRule="atLeast"/>
              <w:cnfStyle w:val="000000100000"/>
              <w:rPr>
                <w:rFonts w:cstheme="minorHAnsi"/>
              </w:rPr>
            </w:pPr>
            <w:r>
              <w:rPr>
                <w:rFonts w:cstheme="minorHAnsi"/>
              </w:rPr>
              <w:t>PC6</w:t>
            </w:r>
          </w:p>
        </w:tc>
        <w:tc>
          <w:tcPr>
            <w:tcW w:w="4140" w:type="dxa"/>
            <w:tcBorders>
              <w:left w:val="single" w:sz="4" w:space="0" w:color="4F81BD" w:themeColor="accent1"/>
            </w:tcBorders>
          </w:tcPr>
          <w:p w:rsidR="00BA1631" w:rsidRPr="00487F72" w:rsidRDefault="0034372B" w:rsidP="00BA1631">
            <w:pPr>
              <w:spacing w:line="0" w:lineRule="atLeast"/>
              <w:cnfStyle w:val="000000100000"/>
              <w:rPr>
                <w:rFonts w:cstheme="minorHAnsi"/>
              </w:rPr>
            </w:pPr>
            <w:r>
              <w:rPr>
                <w:rFonts w:cstheme="minorHAnsi"/>
              </w:rPr>
              <w:t>RESET/PCINT14</w:t>
            </w:r>
          </w:p>
        </w:tc>
      </w:tr>
      <w:tr w:rsidR="00BA1631" w:rsidRPr="00C42831" w:rsidTr="00037F8E">
        <w:trPr>
          <w:jc w:val="center"/>
        </w:trPr>
        <w:tc>
          <w:tcPr>
            <w:cnfStyle w:val="001000000000"/>
            <w:tcW w:w="648" w:type="dxa"/>
            <w:tcBorders>
              <w:left w:val="single" w:sz="4" w:space="0" w:color="4F81BD" w:themeColor="accent1"/>
              <w:right w:val="single" w:sz="4" w:space="0" w:color="4F81BD" w:themeColor="accent1"/>
            </w:tcBorders>
            <w:hideMark/>
          </w:tcPr>
          <w:p w:rsidR="00BA1631" w:rsidRPr="00487F72" w:rsidRDefault="00487F72" w:rsidP="00590514">
            <w:pPr>
              <w:spacing w:line="0" w:lineRule="atLeast"/>
              <w:rPr>
                <w:rFonts w:cstheme="minorHAnsi"/>
                <w:b w:val="0"/>
              </w:rPr>
            </w:pPr>
            <w:r w:rsidRPr="00487F72">
              <w:rPr>
                <w:rFonts w:cstheme="minorHAnsi"/>
                <w:b w:val="0"/>
              </w:rPr>
              <w:t>2</w:t>
            </w:r>
          </w:p>
        </w:tc>
        <w:tc>
          <w:tcPr>
            <w:tcW w:w="869" w:type="dxa"/>
            <w:tcBorders>
              <w:left w:val="single" w:sz="4" w:space="0" w:color="4F81BD" w:themeColor="accent1"/>
            </w:tcBorders>
            <w:hideMark/>
          </w:tcPr>
          <w:p w:rsidR="00BA1631" w:rsidRPr="00487F72" w:rsidRDefault="0034372B" w:rsidP="00BA1631">
            <w:pPr>
              <w:spacing w:line="0" w:lineRule="atLeast"/>
              <w:cnfStyle w:val="000000000000"/>
              <w:rPr>
                <w:rFonts w:cstheme="minorHAnsi"/>
              </w:rPr>
            </w:pPr>
            <w:r>
              <w:rPr>
                <w:rFonts w:cstheme="minorHAnsi"/>
              </w:rPr>
              <w:t>PD0</w:t>
            </w:r>
          </w:p>
        </w:tc>
        <w:tc>
          <w:tcPr>
            <w:tcW w:w="4140" w:type="dxa"/>
            <w:tcBorders>
              <w:left w:val="single" w:sz="4" w:space="0" w:color="4F81BD" w:themeColor="accent1"/>
            </w:tcBorders>
          </w:tcPr>
          <w:p w:rsidR="00BA1631" w:rsidRPr="00487F72" w:rsidRDefault="0034372B" w:rsidP="00BA1631">
            <w:pPr>
              <w:spacing w:line="0" w:lineRule="atLeast"/>
              <w:cnfStyle w:val="000000000000"/>
              <w:rPr>
                <w:rFonts w:cstheme="minorHAnsi"/>
              </w:rPr>
            </w:pPr>
            <w:r>
              <w:rPr>
                <w:rFonts w:cstheme="minorHAnsi"/>
              </w:rPr>
              <w:t>PCINT16/RXD</w:t>
            </w:r>
          </w:p>
        </w:tc>
      </w:tr>
      <w:tr w:rsidR="00BA1631" w:rsidRPr="00C42831" w:rsidTr="00037F8E">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BA1631" w:rsidRPr="00487F72" w:rsidRDefault="00487F72" w:rsidP="00590514">
            <w:pPr>
              <w:rPr>
                <w:rFonts w:cstheme="minorHAnsi"/>
                <w:b w:val="0"/>
              </w:rPr>
            </w:pPr>
            <w:r>
              <w:rPr>
                <w:rFonts w:cstheme="minorHAnsi"/>
                <w:b w:val="0"/>
              </w:rPr>
              <w:t>3</w:t>
            </w:r>
          </w:p>
        </w:tc>
        <w:tc>
          <w:tcPr>
            <w:tcW w:w="869" w:type="dxa"/>
            <w:tcBorders>
              <w:left w:val="single" w:sz="4" w:space="0" w:color="4F81BD" w:themeColor="accent1"/>
            </w:tcBorders>
            <w:hideMark/>
          </w:tcPr>
          <w:p w:rsidR="00BA1631" w:rsidRPr="00487F72" w:rsidRDefault="0034372B" w:rsidP="00590514">
            <w:pPr>
              <w:cnfStyle w:val="000000100000"/>
              <w:rPr>
                <w:rFonts w:cstheme="minorHAnsi"/>
              </w:rPr>
            </w:pPr>
            <w:r>
              <w:rPr>
                <w:rFonts w:cstheme="minorHAnsi"/>
              </w:rPr>
              <w:t>PD1</w:t>
            </w:r>
          </w:p>
        </w:tc>
        <w:tc>
          <w:tcPr>
            <w:tcW w:w="4140" w:type="dxa"/>
            <w:tcBorders>
              <w:left w:val="single" w:sz="4" w:space="0" w:color="4F81BD" w:themeColor="accent1"/>
            </w:tcBorders>
          </w:tcPr>
          <w:p w:rsidR="00BA1631" w:rsidRPr="00487F72" w:rsidRDefault="0034372B" w:rsidP="00590514">
            <w:pPr>
              <w:cnfStyle w:val="000000100000"/>
              <w:rPr>
                <w:rFonts w:cstheme="minorHAnsi"/>
              </w:rPr>
            </w:pPr>
            <w:r>
              <w:rPr>
                <w:rFonts w:cstheme="minorHAnsi"/>
              </w:rPr>
              <w:t>PCINT17/TXD</w:t>
            </w:r>
          </w:p>
        </w:tc>
      </w:tr>
      <w:tr w:rsidR="005717B7" w:rsidRPr="00C42831" w:rsidTr="00037F8E">
        <w:trPr>
          <w:jc w:val="center"/>
        </w:trPr>
        <w:tc>
          <w:tcPr>
            <w:cnfStyle w:val="001000000000"/>
            <w:tcW w:w="648" w:type="dxa"/>
            <w:tcBorders>
              <w:left w:val="single" w:sz="4" w:space="0" w:color="4F81BD" w:themeColor="accent1"/>
              <w:right w:val="single" w:sz="4" w:space="0" w:color="4F81BD" w:themeColor="accent1"/>
            </w:tcBorders>
            <w:hideMark/>
          </w:tcPr>
          <w:p w:rsidR="005717B7" w:rsidRPr="00487F72" w:rsidRDefault="00487F72" w:rsidP="00590514">
            <w:pPr>
              <w:rPr>
                <w:rFonts w:cstheme="minorHAnsi"/>
                <w:b w:val="0"/>
              </w:rPr>
            </w:pPr>
            <w:r>
              <w:rPr>
                <w:rFonts w:cstheme="minorHAnsi"/>
                <w:b w:val="0"/>
              </w:rPr>
              <w:t>4</w:t>
            </w:r>
          </w:p>
        </w:tc>
        <w:tc>
          <w:tcPr>
            <w:tcW w:w="869" w:type="dxa"/>
            <w:tcBorders>
              <w:left w:val="single" w:sz="4" w:space="0" w:color="4F81BD" w:themeColor="accent1"/>
            </w:tcBorders>
            <w:hideMark/>
          </w:tcPr>
          <w:p w:rsidR="005717B7" w:rsidRPr="00487F72" w:rsidRDefault="0034372B" w:rsidP="00590514">
            <w:pPr>
              <w:cnfStyle w:val="000000000000"/>
              <w:rPr>
                <w:rFonts w:cstheme="minorHAnsi"/>
              </w:rPr>
            </w:pPr>
            <w:r>
              <w:rPr>
                <w:rFonts w:cstheme="minorHAnsi"/>
              </w:rPr>
              <w:t>PD2</w:t>
            </w:r>
          </w:p>
        </w:tc>
        <w:tc>
          <w:tcPr>
            <w:tcW w:w="4140" w:type="dxa"/>
            <w:tcBorders>
              <w:left w:val="single" w:sz="4" w:space="0" w:color="4F81BD" w:themeColor="accent1"/>
            </w:tcBorders>
          </w:tcPr>
          <w:p w:rsidR="005717B7" w:rsidRPr="00487F72" w:rsidRDefault="0034372B" w:rsidP="00590514">
            <w:pPr>
              <w:cnfStyle w:val="000000000000"/>
              <w:rPr>
                <w:rFonts w:cstheme="minorHAnsi"/>
              </w:rPr>
            </w:pPr>
            <w:r>
              <w:rPr>
                <w:rFonts w:cstheme="minorHAnsi"/>
              </w:rPr>
              <w:t>PCINT18/INT0</w:t>
            </w:r>
          </w:p>
        </w:tc>
      </w:tr>
      <w:tr w:rsidR="005717B7" w:rsidRPr="00C42831" w:rsidTr="00037F8E">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717B7" w:rsidRPr="00487F72" w:rsidRDefault="00487F72" w:rsidP="00590514">
            <w:pPr>
              <w:rPr>
                <w:rFonts w:cstheme="minorHAnsi"/>
                <w:b w:val="0"/>
              </w:rPr>
            </w:pPr>
            <w:r>
              <w:rPr>
                <w:rFonts w:cstheme="minorHAnsi"/>
                <w:b w:val="0"/>
              </w:rPr>
              <w:t>5</w:t>
            </w:r>
          </w:p>
        </w:tc>
        <w:tc>
          <w:tcPr>
            <w:tcW w:w="869" w:type="dxa"/>
            <w:tcBorders>
              <w:left w:val="single" w:sz="4" w:space="0" w:color="4F81BD" w:themeColor="accent1"/>
            </w:tcBorders>
            <w:hideMark/>
          </w:tcPr>
          <w:p w:rsidR="005717B7" w:rsidRPr="00487F72" w:rsidRDefault="0034372B" w:rsidP="00590514">
            <w:pPr>
              <w:cnfStyle w:val="000000100000"/>
              <w:rPr>
                <w:rFonts w:cstheme="minorHAnsi"/>
              </w:rPr>
            </w:pPr>
            <w:r>
              <w:rPr>
                <w:rFonts w:cstheme="minorHAnsi"/>
              </w:rPr>
              <w:t>PD3</w:t>
            </w:r>
          </w:p>
        </w:tc>
        <w:tc>
          <w:tcPr>
            <w:tcW w:w="4140" w:type="dxa"/>
            <w:tcBorders>
              <w:left w:val="single" w:sz="4" w:space="0" w:color="4F81BD" w:themeColor="accent1"/>
            </w:tcBorders>
          </w:tcPr>
          <w:p w:rsidR="005717B7" w:rsidRPr="00487F72" w:rsidRDefault="00037F8E" w:rsidP="00590514">
            <w:pPr>
              <w:cnfStyle w:val="000000100000"/>
              <w:rPr>
                <w:rFonts w:cstheme="minorHAnsi"/>
              </w:rPr>
            </w:pPr>
            <w:r>
              <w:rPr>
                <w:rFonts w:cstheme="minorHAnsi"/>
              </w:rPr>
              <w:t>PCINT19/OC2B/INT1</w:t>
            </w:r>
          </w:p>
        </w:tc>
      </w:tr>
      <w:tr w:rsidR="005717B7" w:rsidRPr="00C42831" w:rsidTr="00037F8E">
        <w:trPr>
          <w:jc w:val="center"/>
        </w:trPr>
        <w:tc>
          <w:tcPr>
            <w:cnfStyle w:val="001000000000"/>
            <w:tcW w:w="648" w:type="dxa"/>
            <w:tcBorders>
              <w:left w:val="single" w:sz="4" w:space="0" w:color="4F81BD" w:themeColor="accent1"/>
              <w:right w:val="single" w:sz="4" w:space="0" w:color="4F81BD" w:themeColor="accent1"/>
            </w:tcBorders>
            <w:hideMark/>
          </w:tcPr>
          <w:p w:rsidR="005717B7" w:rsidRPr="00487F72" w:rsidRDefault="00487F72" w:rsidP="00590514">
            <w:pPr>
              <w:rPr>
                <w:rFonts w:cstheme="minorHAnsi"/>
                <w:b w:val="0"/>
              </w:rPr>
            </w:pPr>
            <w:r>
              <w:rPr>
                <w:rFonts w:cstheme="minorHAnsi"/>
                <w:b w:val="0"/>
              </w:rPr>
              <w:t>6</w:t>
            </w:r>
          </w:p>
        </w:tc>
        <w:tc>
          <w:tcPr>
            <w:tcW w:w="869" w:type="dxa"/>
            <w:tcBorders>
              <w:left w:val="single" w:sz="4" w:space="0" w:color="4F81BD" w:themeColor="accent1"/>
            </w:tcBorders>
            <w:hideMark/>
          </w:tcPr>
          <w:p w:rsidR="005717B7" w:rsidRPr="00487F72" w:rsidRDefault="0034372B" w:rsidP="00590514">
            <w:pPr>
              <w:cnfStyle w:val="000000000000"/>
              <w:rPr>
                <w:rFonts w:cstheme="minorHAnsi"/>
              </w:rPr>
            </w:pPr>
            <w:r>
              <w:rPr>
                <w:rFonts w:cstheme="minorHAnsi"/>
              </w:rPr>
              <w:t>PD4</w:t>
            </w:r>
          </w:p>
        </w:tc>
        <w:tc>
          <w:tcPr>
            <w:tcW w:w="4140" w:type="dxa"/>
            <w:tcBorders>
              <w:left w:val="single" w:sz="4" w:space="0" w:color="4F81BD" w:themeColor="accent1"/>
            </w:tcBorders>
          </w:tcPr>
          <w:p w:rsidR="005717B7" w:rsidRPr="00487F72" w:rsidRDefault="00037F8E" w:rsidP="00590514">
            <w:pPr>
              <w:cnfStyle w:val="000000000000"/>
              <w:rPr>
                <w:rFonts w:cstheme="minorHAnsi"/>
              </w:rPr>
            </w:pPr>
            <w:r>
              <w:rPr>
                <w:rFonts w:cstheme="minorHAnsi"/>
              </w:rPr>
              <w:t>PCINT20/XCK/T0</w:t>
            </w:r>
          </w:p>
        </w:tc>
      </w:tr>
      <w:tr w:rsidR="00487F72" w:rsidRPr="00C42831" w:rsidTr="00037F8E">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487F72" w:rsidRDefault="002449D5" w:rsidP="00590514">
            <w:pPr>
              <w:rPr>
                <w:rFonts w:cstheme="minorHAnsi"/>
                <w:b w:val="0"/>
              </w:rPr>
            </w:pPr>
            <w:r>
              <w:rPr>
                <w:rFonts w:cstheme="minorHAnsi"/>
                <w:b w:val="0"/>
              </w:rPr>
              <w:t>7</w:t>
            </w:r>
          </w:p>
        </w:tc>
        <w:tc>
          <w:tcPr>
            <w:tcW w:w="869" w:type="dxa"/>
            <w:tcBorders>
              <w:left w:val="single" w:sz="4" w:space="0" w:color="4F81BD" w:themeColor="accent1"/>
            </w:tcBorders>
            <w:hideMark/>
          </w:tcPr>
          <w:p w:rsidR="00487F72" w:rsidRPr="00487F72" w:rsidRDefault="0034372B" w:rsidP="00590514">
            <w:pPr>
              <w:cnfStyle w:val="000000100000"/>
              <w:rPr>
                <w:rFonts w:cstheme="minorHAnsi"/>
              </w:rPr>
            </w:pPr>
            <w:r>
              <w:rPr>
                <w:rFonts w:cstheme="minorHAnsi"/>
              </w:rPr>
              <w:t>VCC</w:t>
            </w:r>
          </w:p>
        </w:tc>
        <w:tc>
          <w:tcPr>
            <w:tcW w:w="4140" w:type="dxa"/>
            <w:tcBorders>
              <w:left w:val="single" w:sz="4" w:space="0" w:color="4F81BD" w:themeColor="accent1"/>
            </w:tcBorders>
          </w:tcPr>
          <w:p w:rsidR="00487F72" w:rsidRPr="00487F72" w:rsidRDefault="00037F8E" w:rsidP="00590514">
            <w:pPr>
              <w:cnfStyle w:val="000000100000"/>
              <w:rPr>
                <w:rFonts w:cstheme="minorHAnsi"/>
              </w:rPr>
            </w:pPr>
            <w:r>
              <w:rPr>
                <w:rFonts w:cstheme="minorHAnsi"/>
              </w:rPr>
              <w:t>VCC</w:t>
            </w:r>
          </w:p>
        </w:tc>
      </w:tr>
      <w:tr w:rsidR="002449D5" w:rsidRPr="00C42831" w:rsidTr="00037F8E">
        <w:trPr>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8</w:t>
            </w:r>
          </w:p>
        </w:tc>
        <w:tc>
          <w:tcPr>
            <w:tcW w:w="869" w:type="dxa"/>
            <w:tcBorders>
              <w:left w:val="single" w:sz="4" w:space="0" w:color="4F81BD" w:themeColor="accent1"/>
            </w:tcBorders>
            <w:hideMark/>
          </w:tcPr>
          <w:p w:rsidR="002449D5" w:rsidRPr="00487F72" w:rsidRDefault="0034372B" w:rsidP="00590514">
            <w:pPr>
              <w:cnfStyle w:val="000000000000"/>
              <w:rPr>
                <w:rFonts w:cstheme="minorHAnsi"/>
              </w:rPr>
            </w:pPr>
            <w:r>
              <w:rPr>
                <w:rFonts w:cstheme="minorHAnsi"/>
              </w:rPr>
              <w:t>GND</w:t>
            </w:r>
          </w:p>
        </w:tc>
        <w:tc>
          <w:tcPr>
            <w:tcW w:w="4140" w:type="dxa"/>
            <w:tcBorders>
              <w:left w:val="single" w:sz="4" w:space="0" w:color="4F81BD" w:themeColor="accent1"/>
            </w:tcBorders>
          </w:tcPr>
          <w:p w:rsidR="002449D5" w:rsidRPr="00487F72" w:rsidRDefault="00037F8E" w:rsidP="00590514">
            <w:pPr>
              <w:cnfStyle w:val="000000000000"/>
              <w:rPr>
                <w:rFonts w:cstheme="minorHAnsi"/>
              </w:rPr>
            </w:pPr>
            <w:r>
              <w:rPr>
                <w:rFonts w:cstheme="minorHAnsi"/>
              </w:rPr>
              <w:t>GROUND</w:t>
            </w:r>
          </w:p>
        </w:tc>
      </w:tr>
      <w:tr w:rsidR="002449D5" w:rsidRPr="00C42831" w:rsidTr="00037F8E">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9</w:t>
            </w:r>
          </w:p>
        </w:tc>
        <w:tc>
          <w:tcPr>
            <w:tcW w:w="869" w:type="dxa"/>
            <w:tcBorders>
              <w:left w:val="single" w:sz="4" w:space="0" w:color="4F81BD" w:themeColor="accent1"/>
            </w:tcBorders>
            <w:hideMark/>
          </w:tcPr>
          <w:p w:rsidR="002449D5" w:rsidRPr="00487F72" w:rsidRDefault="0034372B" w:rsidP="00590514">
            <w:pPr>
              <w:cnfStyle w:val="000000100000"/>
              <w:rPr>
                <w:rFonts w:cstheme="minorHAnsi"/>
              </w:rPr>
            </w:pPr>
            <w:r>
              <w:rPr>
                <w:rFonts w:cstheme="minorHAnsi"/>
              </w:rPr>
              <w:t>PB6</w:t>
            </w:r>
          </w:p>
        </w:tc>
        <w:tc>
          <w:tcPr>
            <w:tcW w:w="4140" w:type="dxa"/>
            <w:tcBorders>
              <w:left w:val="single" w:sz="4" w:space="0" w:color="4F81BD" w:themeColor="accent1"/>
            </w:tcBorders>
          </w:tcPr>
          <w:p w:rsidR="002449D5" w:rsidRPr="00487F72" w:rsidRDefault="00037F8E" w:rsidP="00037F8E">
            <w:pPr>
              <w:cnfStyle w:val="000000100000"/>
              <w:rPr>
                <w:rFonts w:cstheme="minorHAnsi"/>
              </w:rPr>
            </w:pPr>
            <w:r>
              <w:rPr>
                <w:rFonts w:cstheme="minorHAnsi"/>
              </w:rPr>
              <w:t>PCINT6/XTAL1/TOSC1</w:t>
            </w:r>
          </w:p>
        </w:tc>
      </w:tr>
      <w:tr w:rsidR="002449D5" w:rsidRPr="00C42831" w:rsidTr="00037F8E">
        <w:trPr>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10</w:t>
            </w:r>
          </w:p>
        </w:tc>
        <w:tc>
          <w:tcPr>
            <w:tcW w:w="869" w:type="dxa"/>
            <w:tcBorders>
              <w:left w:val="single" w:sz="4" w:space="0" w:color="4F81BD" w:themeColor="accent1"/>
            </w:tcBorders>
            <w:hideMark/>
          </w:tcPr>
          <w:p w:rsidR="002449D5" w:rsidRPr="00487F72" w:rsidRDefault="0034372B" w:rsidP="00590514">
            <w:pPr>
              <w:cnfStyle w:val="000000000000"/>
              <w:rPr>
                <w:rFonts w:cstheme="minorHAnsi"/>
              </w:rPr>
            </w:pPr>
            <w:r>
              <w:rPr>
                <w:rFonts w:cstheme="minorHAnsi"/>
              </w:rPr>
              <w:t>PB7</w:t>
            </w:r>
          </w:p>
        </w:tc>
        <w:tc>
          <w:tcPr>
            <w:tcW w:w="4140" w:type="dxa"/>
            <w:tcBorders>
              <w:left w:val="single" w:sz="4" w:space="0" w:color="4F81BD" w:themeColor="accent1"/>
            </w:tcBorders>
          </w:tcPr>
          <w:p w:rsidR="002449D5" w:rsidRPr="00487F72" w:rsidRDefault="00037F8E" w:rsidP="00590514">
            <w:pPr>
              <w:cnfStyle w:val="000000000000"/>
              <w:rPr>
                <w:rFonts w:cstheme="minorHAnsi"/>
              </w:rPr>
            </w:pPr>
            <w:r>
              <w:rPr>
                <w:rFonts w:cstheme="minorHAnsi"/>
              </w:rPr>
              <w:t>PCINT7/XTAL2/TOSC2</w:t>
            </w:r>
          </w:p>
        </w:tc>
      </w:tr>
      <w:tr w:rsidR="002449D5" w:rsidRPr="00C42831" w:rsidTr="00037F8E">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11</w:t>
            </w:r>
          </w:p>
        </w:tc>
        <w:tc>
          <w:tcPr>
            <w:tcW w:w="869" w:type="dxa"/>
            <w:tcBorders>
              <w:left w:val="single" w:sz="4" w:space="0" w:color="4F81BD" w:themeColor="accent1"/>
            </w:tcBorders>
            <w:hideMark/>
          </w:tcPr>
          <w:p w:rsidR="002449D5" w:rsidRPr="00487F72" w:rsidRDefault="0034372B" w:rsidP="00590514">
            <w:pPr>
              <w:cnfStyle w:val="000000100000"/>
              <w:rPr>
                <w:rFonts w:cstheme="minorHAnsi"/>
              </w:rPr>
            </w:pPr>
            <w:r>
              <w:rPr>
                <w:rFonts w:cstheme="minorHAnsi"/>
              </w:rPr>
              <w:t>PD5</w:t>
            </w:r>
          </w:p>
        </w:tc>
        <w:tc>
          <w:tcPr>
            <w:tcW w:w="4140" w:type="dxa"/>
            <w:tcBorders>
              <w:left w:val="single" w:sz="4" w:space="0" w:color="4F81BD" w:themeColor="accent1"/>
            </w:tcBorders>
          </w:tcPr>
          <w:p w:rsidR="002449D5" w:rsidRPr="00487F72" w:rsidRDefault="00037F8E" w:rsidP="00590514">
            <w:pPr>
              <w:cnfStyle w:val="000000100000"/>
              <w:rPr>
                <w:rFonts w:cstheme="minorHAnsi"/>
              </w:rPr>
            </w:pPr>
            <w:r>
              <w:rPr>
                <w:rFonts w:cstheme="minorHAnsi"/>
              </w:rPr>
              <w:t>PCINT21/OC0B/T1</w:t>
            </w:r>
          </w:p>
        </w:tc>
      </w:tr>
      <w:tr w:rsidR="002449D5" w:rsidRPr="00C42831" w:rsidTr="00037F8E">
        <w:trPr>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12</w:t>
            </w:r>
          </w:p>
        </w:tc>
        <w:tc>
          <w:tcPr>
            <w:tcW w:w="869" w:type="dxa"/>
            <w:tcBorders>
              <w:left w:val="single" w:sz="4" w:space="0" w:color="4F81BD" w:themeColor="accent1"/>
            </w:tcBorders>
            <w:hideMark/>
          </w:tcPr>
          <w:p w:rsidR="002449D5" w:rsidRPr="00487F72" w:rsidRDefault="0034372B" w:rsidP="00590514">
            <w:pPr>
              <w:cnfStyle w:val="000000000000"/>
              <w:rPr>
                <w:rFonts w:cstheme="minorHAnsi"/>
              </w:rPr>
            </w:pPr>
            <w:r>
              <w:rPr>
                <w:rFonts w:cstheme="minorHAnsi"/>
              </w:rPr>
              <w:t>PD6</w:t>
            </w:r>
          </w:p>
        </w:tc>
        <w:tc>
          <w:tcPr>
            <w:tcW w:w="4140" w:type="dxa"/>
            <w:tcBorders>
              <w:left w:val="single" w:sz="4" w:space="0" w:color="4F81BD" w:themeColor="accent1"/>
            </w:tcBorders>
          </w:tcPr>
          <w:p w:rsidR="002449D5" w:rsidRPr="00487F72" w:rsidRDefault="00037F8E" w:rsidP="00590514">
            <w:pPr>
              <w:cnfStyle w:val="000000000000"/>
              <w:rPr>
                <w:rFonts w:cstheme="minorHAnsi"/>
              </w:rPr>
            </w:pPr>
            <w:r>
              <w:rPr>
                <w:rFonts w:cstheme="minorHAnsi"/>
              </w:rPr>
              <w:t>PCINT22/OC0A/AIN0</w:t>
            </w:r>
          </w:p>
        </w:tc>
      </w:tr>
      <w:tr w:rsidR="002449D5" w:rsidRPr="00C42831" w:rsidTr="00037F8E">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13</w:t>
            </w:r>
          </w:p>
        </w:tc>
        <w:tc>
          <w:tcPr>
            <w:tcW w:w="869" w:type="dxa"/>
            <w:tcBorders>
              <w:left w:val="single" w:sz="4" w:space="0" w:color="4F81BD" w:themeColor="accent1"/>
            </w:tcBorders>
            <w:hideMark/>
          </w:tcPr>
          <w:p w:rsidR="002449D5" w:rsidRPr="00487F72" w:rsidRDefault="0034372B" w:rsidP="00590514">
            <w:pPr>
              <w:cnfStyle w:val="000000100000"/>
              <w:rPr>
                <w:rFonts w:cstheme="minorHAnsi"/>
              </w:rPr>
            </w:pPr>
            <w:r>
              <w:rPr>
                <w:rFonts w:cstheme="minorHAnsi"/>
              </w:rPr>
              <w:t>PD7</w:t>
            </w:r>
          </w:p>
        </w:tc>
        <w:tc>
          <w:tcPr>
            <w:tcW w:w="4140" w:type="dxa"/>
            <w:tcBorders>
              <w:left w:val="single" w:sz="4" w:space="0" w:color="4F81BD" w:themeColor="accent1"/>
            </w:tcBorders>
          </w:tcPr>
          <w:p w:rsidR="002449D5" w:rsidRPr="00487F72" w:rsidRDefault="00037F8E" w:rsidP="00590514">
            <w:pPr>
              <w:cnfStyle w:val="000000100000"/>
              <w:rPr>
                <w:rFonts w:cstheme="minorHAnsi"/>
              </w:rPr>
            </w:pPr>
            <w:r>
              <w:rPr>
                <w:rFonts w:cstheme="minorHAnsi"/>
              </w:rPr>
              <w:t>PCINT23/AIN1</w:t>
            </w:r>
          </w:p>
        </w:tc>
      </w:tr>
      <w:tr w:rsidR="002449D5" w:rsidRPr="00C42831" w:rsidTr="00037F8E">
        <w:trPr>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14</w:t>
            </w:r>
          </w:p>
        </w:tc>
        <w:tc>
          <w:tcPr>
            <w:tcW w:w="869" w:type="dxa"/>
            <w:tcBorders>
              <w:left w:val="single" w:sz="4" w:space="0" w:color="4F81BD" w:themeColor="accent1"/>
            </w:tcBorders>
            <w:hideMark/>
          </w:tcPr>
          <w:p w:rsidR="002449D5" w:rsidRPr="00487F72" w:rsidRDefault="0034372B" w:rsidP="00590514">
            <w:pPr>
              <w:cnfStyle w:val="000000000000"/>
              <w:rPr>
                <w:rFonts w:cstheme="minorHAnsi"/>
              </w:rPr>
            </w:pPr>
            <w:r>
              <w:rPr>
                <w:rFonts w:cstheme="minorHAnsi"/>
              </w:rPr>
              <w:t>PB0</w:t>
            </w:r>
          </w:p>
        </w:tc>
        <w:tc>
          <w:tcPr>
            <w:tcW w:w="4140" w:type="dxa"/>
            <w:tcBorders>
              <w:left w:val="single" w:sz="4" w:space="0" w:color="4F81BD" w:themeColor="accent1"/>
            </w:tcBorders>
          </w:tcPr>
          <w:p w:rsidR="002449D5" w:rsidRPr="00487F72" w:rsidRDefault="00037F8E" w:rsidP="00590514">
            <w:pPr>
              <w:cnfStyle w:val="000000000000"/>
              <w:rPr>
                <w:rFonts w:cstheme="minorHAnsi"/>
              </w:rPr>
            </w:pPr>
            <w:r>
              <w:rPr>
                <w:rFonts w:cstheme="minorHAnsi"/>
              </w:rPr>
              <w:t>PCINT0/CLKO/ICP1</w:t>
            </w:r>
          </w:p>
        </w:tc>
      </w:tr>
      <w:tr w:rsidR="002449D5" w:rsidRPr="00C42831" w:rsidTr="00037F8E">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15</w:t>
            </w:r>
          </w:p>
        </w:tc>
        <w:tc>
          <w:tcPr>
            <w:tcW w:w="869" w:type="dxa"/>
            <w:tcBorders>
              <w:left w:val="single" w:sz="4" w:space="0" w:color="4F81BD" w:themeColor="accent1"/>
            </w:tcBorders>
            <w:hideMark/>
          </w:tcPr>
          <w:p w:rsidR="002449D5" w:rsidRPr="00487F72" w:rsidRDefault="0034372B" w:rsidP="00590514">
            <w:pPr>
              <w:cnfStyle w:val="000000100000"/>
              <w:rPr>
                <w:rFonts w:cstheme="minorHAnsi"/>
              </w:rPr>
            </w:pPr>
            <w:r>
              <w:rPr>
                <w:rFonts w:cstheme="minorHAnsi"/>
              </w:rPr>
              <w:t>PB1</w:t>
            </w:r>
          </w:p>
        </w:tc>
        <w:tc>
          <w:tcPr>
            <w:tcW w:w="4140" w:type="dxa"/>
            <w:tcBorders>
              <w:left w:val="single" w:sz="4" w:space="0" w:color="4F81BD" w:themeColor="accent1"/>
            </w:tcBorders>
          </w:tcPr>
          <w:p w:rsidR="002449D5" w:rsidRPr="00487F72" w:rsidRDefault="00037F8E" w:rsidP="00590514">
            <w:pPr>
              <w:cnfStyle w:val="000000100000"/>
              <w:rPr>
                <w:rFonts w:cstheme="minorHAnsi"/>
              </w:rPr>
            </w:pPr>
            <w:r>
              <w:rPr>
                <w:rFonts w:cstheme="minorHAnsi"/>
              </w:rPr>
              <w:t>OC1A/PCINT1</w:t>
            </w:r>
          </w:p>
        </w:tc>
      </w:tr>
      <w:tr w:rsidR="002449D5" w:rsidRPr="00C42831" w:rsidTr="00037F8E">
        <w:trPr>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16</w:t>
            </w:r>
          </w:p>
        </w:tc>
        <w:tc>
          <w:tcPr>
            <w:tcW w:w="869" w:type="dxa"/>
            <w:tcBorders>
              <w:left w:val="single" w:sz="4" w:space="0" w:color="4F81BD" w:themeColor="accent1"/>
            </w:tcBorders>
            <w:hideMark/>
          </w:tcPr>
          <w:p w:rsidR="002449D5" w:rsidRPr="00487F72" w:rsidRDefault="0034372B" w:rsidP="00590514">
            <w:pPr>
              <w:cnfStyle w:val="000000000000"/>
              <w:rPr>
                <w:rFonts w:cstheme="minorHAnsi"/>
              </w:rPr>
            </w:pPr>
            <w:r>
              <w:rPr>
                <w:rFonts w:cstheme="minorHAnsi"/>
              </w:rPr>
              <w:t>PB2</w:t>
            </w:r>
          </w:p>
        </w:tc>
        <w:tc>
          <w:tcPr>
            <w:tcW w:w="4140" w:type="dxa"/>
            <w:tcBorders>
              <w:left w:val="single" w:sz="4" w:space="0" w:color="4F81BD" w:themeColor="accent1"/>
            </w:tcBorders>
          </w:tcPr>
          <w:p w:rsidR="002449D5" w:rsidRPr="00487F72" w:rsidRDefault="00037F8E" w:rsidP="00590514">
            <w:pPr>
              <w:cnfStyle w:val="000000000000"/>
              <w:rPr>
                <w:rFonts w:cstheme="minorHAnsi"/>
              </w:rPr>
            </w:pPr>
            <w:r>
              <w:rPr>
                <w:rFonts w:cstheme="minorHAnsi"/>
              </w:rPr>
              <w:t>SS/OC1B/PCINT2</w:t>
            </w:r>
          </w:p>
        </w:tc>
      </w:tr>
      <w:tr w:rsidR="002449D5" w:rsidRPr="00C42831" w:rsidTr="00037F8E">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17</w:t>
            </w:r>
          </w:p>
        </w:tc>
        <w:tc>
          <w:tcPr>
            <w:tcW w:w="869" w:type="dxa"/>
            <w:tcBorders>
              <w:left w:val="single" w:sz="4" w:space="0" w:color="4F81BD" w:themeColor="accent1"/>
            </w:tcBorders>
            <w:hideMark/>
          </w:tcPr>
          <w:p w:rsidR="002449D5" w:rsidRPr="00487F72" w:rsidRDefault="0034372B" w:rsidP="00590514">
            <w:pPr>
              <w:cnfStyle w:val="000000100000"/>
              <w:rPr>
                <w:rFonts w:cstheme="minorHAnsi"/>
              </w:rPr>
            </w:pPr>
            <w:r>
              <w:rPr>
                <w:rFonts w:cstheme="minorHAnsi"/>
              </w:rPr>
              <w:t>PB3</w:t>
            </w:r>
          </w:p>
        </w:tc>
        <w:tc>
          <w:tcPr>
            <w:tcW w:w="4140" w:type="dxa"/>
            <w:tcBorders>
              <w:left w:val="single" w:sz="4" w:space="0" w:color="4F81BD" w:themeColor="accent1"/>
            </w:tcBorders>
          </w:tcPr>
          <w:p w:rsidR="002449D5" w:rsidRPr="00487F72" w:rsidRDefault="00037F8E" w:rsidP="00590514">
            <w:pPr>
              <w:cnfStyle w:val="000000100000"/>
              <w:rPr>
                <w:rFonts w:cstheme="minorHAnsi"/>
              </w:rPr>
            </w:pPr>
            <w:r>
              <w:rPr>
                <w:rFonts w:cstheme="minorHAnsi"/>
              </w:rPr>
              <w:t>MOSI/OC2A/PCINT3</w:t>
            </w:r>
          </w:p>
        </w:tc>
      </w:tr>
      <w:tr w:rsidR="002449D5" w:rsidRPr="00C42831" w:rsidTr="00037F8E">
        <w:trPr>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18</w:t>
            </w:r>
          </w:p>
        </w:tc>
        <w:tc>
          <w:tcPr>
            <w:tcW w:w="869" w:type="dxa"/>
            <w:tcBorders>
              <w:left w:val="single" w:sz="4" w:space="0" w:color="4F81BD" w:themeColor="accent1"/>
            </w:tcBorders>
            <w:hideMark/>
          </w:tcPr>
          <w:p w:rsidR="002449D5" w:rsidRPr="00487F72" w:rsidRDefault="0034372B" w:rsidP="00590514">
            <w:pPr>
              <w:cnfStyle w:val="000000000000"/>
              <w:rPr>
                <w:rFonts w:cstheme="minorHAnsi"/>
              </w:rPr>
            </w:pPr>
            <w:r>
              <w:rPr>
                <w:rFonts w:cstheme="minorHAnsi"/>
              </w:rPr>
              <w:t>PB4</w:t>
            </w:r>
          </w:p>
        </w:tc>
        <w:tc>
          <w:tcPr>
            <w:tcW w:w="4140" w:type="dxa"/>
            <w:tcBorders>
              <w:left w:val="single" w:sz="4" w:space="0" w:color="4F81BD" w:themeColor="accent1"/>
            </w:tcBorders>
          </w:tcPr>
          <w:p w:rsidR="002449D5" w:rsidRPr="00487F72" w:rsidRDefault="00037F8E" w:rsidP="00590514">
            <w:pPr>
              <w:cnfStyle w:val="000000000000"/>
              <w:rPr>
                <w:rFonts w:cstheme="minorHAnsi"/>
              </w:rPr>
            </w:pPr>
            <w:r>
              <w:rPr>
                <w:rFonts w:cstheme="minorHAnsi"/>
              </w:rPr>
              <w:t>MISO/PCINT4</w:t>
            </w:r>
          </w:p>
        </w:tc>
      </w:tr>
      <w:tr w:rsidR="002449D5" w:rsidRPr="00C42831" w:rsidTr="00037F8E">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19</w:t>
            </w:r>
          </w:p>
        </w:tc>
        <w:tc>
          <w:tcPr>
            <w:tcW w:w="869" w:type="dxa"/>
            <w:tcBorders>
              <w:left w:val="single" w:sz="4" w:space="0" w:color="4F81BD" w:themeColor="accent1"/>
            </w:tcBorders>
            <w:hideMark/>
          </w:tcPr>
          <w:p w:rsidR="002449D5" w:rsidRPr="00487F72" w:rsidRDefault="0034372B" w:rsidP="00590514">
            <w:pPr>
              <w:cnfStyle w:val="000000100000"/>
              <w:rPr>
                <w:rFonts w:cstheme="minorHAnsi"/>
              </w:rPr>
            </w:pPr>
            <w:r>
              <w:rPr>
                <w:rFonts w:cstheme="minorHAnsi"/>
              </w:rPr>
              <w:t>PB5</w:t>
            </w:r>
          </w:p>
        </w:tc>
        <w:tc>
          <w:tcPr>
            <w:tcW w:w="4140" w:type="dxa"/>
            <w:tcBorders>
              <w:left w:val="single" w:sz="4" w:space="0" w:color="4F81BD" w:themeColor="accent1"/>
            </w:tcBorders>
          </w:tcPr>
          <w:p w:rsidR="002449D5" w:rsidRPr="00487F72" w:rsidRDefault="00037F8E" w:rsidP="00590514">
            <w:pPr>
              <w:cnfStyle w:val="000000100000"/>
              <w:rPr>
                <w:rFonts w:cstheme="minorHAnsi"/>
              </w:rPr>
            </w:pPr>
            <w:r>
              <w:rPr>
                <w:rFonts w:cstheme="minorHAnsi"/>
              </w:rPr>
              <w:t>SCK/PCINT5</w:t>
            </w:r>
          </w:p>
        </w:tc>
      </w:tr>
      <w:tr w:rsidR="002449D5" w:rsidRPr="00C42831" w:rsidTr="00037F8E">
        <w:trPr>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20</w:t>
            </w:r>
          </w:p>
        </w:tc>
        <w:tc>
          <w:tcPr>
            <w:tcW w:w="869" w:type="dxa"/>
            <w:tcBorders>
              <w:left w:val="single" w:sz="4" w:space="0" w:color="4F81BD" w:themeColor="accent1"/>
            </w:tcBorders>
            <w:hideMark/>
          </w:tcPr>
          <w:p w:rsidR="002449D5" w:rsidRPr="00487F72" w:rsidRDefault="0034372B" w:rsidP="00590514">
            <w:pPr>
              <w:cnfStyle w:val="000000000000"/>
              <w:rPr>
                <w:rFonts w:cstheme="minorHAnsi"/>
              </w:rPr>
            </w:pPr>
            <w:r>
              <w:rPr>
                <w:rFonts w:cstheme="minorHAnsi"/>
              </w:rPr>
              <w:t>AVCC</w:t>
            </w:r>
          </w:p>
        </w:tc>
        <w:tc>
          <w:tcPr>
            <w:tcW w:w="4140" w:type="dxa"/>
            <w:tcBorders>
              <w:left w:val="single" w:sz="4" w:space="0" w:color="4F81BD" w:themeColor="accent1"/>
            </w:tcBorders>
          </w:tcPr>
          <w:p w:rsidR="002449D5" w:rsidRPr="00487F72" w:rsidRDefault="00037F8E" w:rsidP="00590514">
            <w:pPr>
              <w:cnfStyle w:val="000000000000"/>
              <w:rPr>
                <w:rFonts w:cstheme="minorHAnsi"/>
              </w:rPr>
            </w:pPr>
            <w:r>
              <w:rPr>
                <w:rFonts w:cstheme="minorHAnsi"/>
              </w:rPr>
              <w:t>AVCC</w:t>
            </w:r>
          </w:p>
        </w:tc>
      </w:tr>
      <w:tr w:rsidR="002449D5" w:rsidRPr="00C42831" w:rsidTr="00037F8E">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21</w:t>
            </w:r>
          </w:p>
        </w:tc>
        <w:tc>
          <w:tcPr>
            <w:tcW w:w="869" w:type="dxa"/>
            <w:tcBorders>
              <w:left w:val="single" w:sz="4" w:space="0" w:color="4F81BD" w:themeColor="accent1"/>
            </w:tcBorders>
            <w:hideMark/>
          </w:tcPr>
          <w:p w:rsidR="002449D5" w:rsidRPr="00487F72" w:rsidRDefault="0034372B" w:rsidP="00590514">
            <w:pPr>
              <w:cnfStyle w:val="000000100000"/>
              <w:rPr>
                <w:rFonts w:cstheme="minorHAnsi"/>
              </w:rPr>
            </w:pPr>
            <w:r>
              <w:rPr>
                <w:rFonts w:cstheme="minorHAnsi"/>
              </w:rPr>
              <w:t>AREF</w:t>
            </w:r>
          </w:p>
        </w:tc>
        <w:tc>
          <w:tcPr>
            <w:tcW w:w="4140" w:type="dxa"/>
            <w:tcBorders>
              <w:left w:val="single" w:sz="4" w:space="0" w:color="4F81BD" w:themeColor="accent1"/>
            </w:tcBorders>
          </w:tcPr>
          <w:p w:rsidR="002449D5" w:rsidRPr="00487F72" w:rsidRDefault="00037F8E" w:rsidP="00590514">
            <w:pPr>
              <w:cnfStyle w:val="000000100000"/>
              <w:rPr>
                <w:rFonts w:cstheme="minorHAnsi"/>
              </w:rPr>
            </w:pPr>
            <w:r>
              <w:rPr>
                <w:rFonts w:cstheme="minorHAnsi"/>
              </w:rPr>
              <w:t>AREF</w:t>
            </w:r>
          </w:p>
        </w:tc>
      </w:tr>
      <w:tr w:rsidR="002449D5" w:rsidRPr="00C42831" w:rsidTr="00037F8E">
        <w:trPr>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23</w:t>
            </w:r>
          </w:p>
        </w:tc>
        <w:tc>
          <w:tcPr>
            <w:tcW w:w="869" w:type="dxa"/>
            <w:tcBorders>
              <w:left w:val="single" w:sz="4" w:space="0" w:color="4F81BD" w:themeColor="accent1"/>
            </w:tcBorders>
            <w:hideMark/>
          </w:tcPr>
          <w:p w:rsidR="002449D5" w:rsidRPr="00487F72" w:rsidRDefault="0034372B" w:rsidP="00590514">
            <w:pPr>
              <w:cnfStyle w:val="000000000000"/>
              <w:rPr>
                <w:rFonts w:cstheme="minorHAnsi"/>
              </w:rPr>
            </w:pPr>
            <w:r>
              <w:rPr>
                <w:rFonts w:cstheme="minorHAnsi"/>
              </w:rPr>
              <w:t>GND</w:t>
            </w:r>
          </w:p>
        </w:tc>
        <w:tc>
          <w:tcPr>
            <w:tcW w:w="4140" w:type="dxa"/>
            <w:tcBorders>
              <w:left w:val="single" w:sz="4" w:space="0" w:color="4F81BD" w:themeColor="accent1"/>
            </w:tcBorders>
          </w:tcPr>
          <w:p w:rsidR="002449D5" w:rsidRPr="00487F72" w:rsidRDefault="00037F8E" w:rsidP="00590514">
            <w:pPr>
              <w:cnfStyle w:val="000000000000"/>
              <w:rPr>
                <w:rFonts w:cstheme="minorHAnsi"/>
              </w:rPr>
            </w:pPr>
            <w:r>
              <w:rPr>
                <w:rFonts w:cstheme="minorHAnsi"/>
              </w:rPr>
              <w:t>GROUND</w:t>
            </w:r>
          </w:p>
        </w:tc>
      </w:tr>
      <w:tr w:rsidR="002449D5" w:rsidRPr="00C42831" w:rsidTr="00037F8E">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23</w:t>
            </w:r>
          </w:p>
        </w:tc>
        <w:tc>
          <w:tcPr>
            <w:tcW w:w="869" w:type="dxa"/>
            <w:tcBorders>
              <w:left w:val="single" w:sz="4" w:space="0" w:color="4F81BD" w:themeColor="accent1"/>
            </w:tcBorders>
            <w:hideMark/>
          </w:tcPr>
          <w:p w:rsidR="002449D5" w:rsidRPr="00487F72" w:rsidRDefault="0034372B" w:rsidP="00590514">
            <w:pPr>
              <w:cnfStyle w:val="000000100000"/>
              <w:rPr>
                <w:rFonts w:cstheme="minorHAnsi"/>
              </w:rPr>
            </w:pPr>
            <w:r>
              <w:rPr>
                <w:rFonts w:cstheme="minorHAnsi"/>
              </w:rPr>
              <w:t>PC0</w:t>
            </w:r>
          </w:p>
        </w:tc>
        <w:tc>
          <w:tcPr>
            <w:tcW w:w="4140" w:type="dxa"/>
            <w:tcBorders>
              <w:left w:val="single" w:sz="4" w:space="0" w:color="4F81BD" w:themeColor="accent1"/>
            </w:tcBorders>
          </w:tcPr>
          <w:p w:rsidR="002449D5" w:rsidRPr="00487F72" w:rsidRDefault="00037F8E" w:rsidP="00590514">
            <w:pPr>
              <w:cnfStyle w:val="000000100000"/>
              <w:rPr>
                <w:rFonts w:cstheme="minorHAnsi"/>
              </w:rPr>
            </w:pPr>
            <w:r>
              <w:rPr>
                <w:rFonts w:cstheme="minorHAnsi"/>
              </w:rPr>
              <w:t>ADC0/PCINT8</w:t>
            </w:r>
          </w:p>
        </w:tc>
      </w:tr>
      <w:tr w:rsidR="002449D5" w:rsidRPr="00C42831" w:rsidTr="00037F8E">
        <w:trPr>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24</w:t>
            </w:r>
          </w:p>
        </w:tc>
        <w:tc>
          <w:tcPr>
            <w:tcW w:w="869" w:type="dxa"/>
            <w:tcBorders>
              <w:left w:val="single" w:sz="4" w:space="0" w:color="4F81BD" w:themeColor="accent1"/>
            </w:tcBorders>
            <w:hideMark/>
          </w:tcPr>
          <w:p w:rsidR="002449D5" w:rsidRPr="00487F72" w:rsidRDefault="0034372B" w:rsidP="00590514">
            <w:pPr>
              <w:cnfStyle w:val="000000000000"/>
              <w:rPr>
                <w:rFonts w:cstheme="minorHAnsi"/>
              </w:rPr>
            </w:pPr>
            <w:r>
              <w:rPr>
                <w:rFonts w:cstheme="minorHAnsi"/>
              </w:rPr>
              <w:t>PC1</w:t>
            </w:r>
          </w:p>
        </w:tc>
        <w:tc>
          <w:tcPr>
            <w:tcW w:w="4140" w:type="dxa"/>
            <w:tcBorders>
              <w:left w:val="single" w:sz="4" w:space="0" w:color="4F81BD" w:themeColor="accent1"/>
            </w:tcBorders>
          </w:tcPr>
          <w:p w:rsidR="002449D5" w:rsidRPr="00487F72" w:rsidRDefault="00037F8E" w:rsidP="00590514">
            <w:pPr>
              <w:cnfStyle w:val="000000000000"/>
              <w:rPr>
                <w:rFonts w:cstheme="minorHAnsi"/>
              </w:rPr>
            </w:pPr>
            <w:r>
              <w:rPr>
                <w:rFonts w:cstheme="minorHAnsi"/>
              </w:rPr>
              <w:t>ADC1/PCINT9</w:t>
            </w:r>
          </w:p>
        </w:tc>
      </w:tr>
      <w:tr w:rsidR="002449D5" w:rsidRPr="00C42831" w:rsidTr="00037F8E">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25</w:t>
            </w:r>
          </w:p>
        </w:tc>
        <w:tc>
          <w:tcPr>
            <w:tcW w:w="869" w:type="dxa"/>
            <w:tcBorders>
              <w:left w:val="single" w:sz="4" w:space="0" w:color="4F81BD" w:themeColor="accent1"/>
            </w:tcBorders>
            <w:hideMark/>
          </w:tcPr>
          <w:p w:rsidR="002449D5" w:rsidRPr="00487F72" w:rsidRDefault="0034372B" w:rsidP="00590514">
            <w:pPr>
              <w:cnfStyle w:val="000000100000"/>
              <w:rPr>
                <w:rFonts w:cstheme="minorHAnsi"/>
              </w:rPr>
            </w:pPr>
            <w:r>
              <w:rPr>
                <w:rFonts w:cstheme="minorHAnsi"/>
              </w:rPr>
              <w:t>PC2</w:t>
            </w:r>
          </w:p>
        </w:tc>
        <w:tc>
          <w:tcPr>
            <w:tcW w:w="4140" w:type="dxa"/>
            <w:tcBorders>
              <w:left w:val="single" w:sz="4" w:space="0" w:color="4F81BD" w:themeColor="accent1"/>
            </w:tcBorders>
          </w:tcPr>
          <w:p w:rsidR="002449D5" w:rsidRPr="00487F72" w:rsidRDefault="00037F8E" w:rsidP="00590514">
            <w:pPr>
              <w:cnfStyle w:val="000000100000"/>
              <w:rPr>
                <w:rFonts w:cstheme="minorHAnsi"/>
              </w:rPr>
            </w:pPr>
            <w:r>
              <w:rPr>
                <w:rFonts w:cstheme="minorHAnsi"/>
              </w:rPr>
              <w:t>ADC2/PCINT10</w:t>
            </w:r>
          </w:p>
        </w:tc>
      </w:tr>
      <w:tr w:rsidR="002449D5" w:rsidRPr="00C42831" w:rsidTr="00037F8E">
        <w:trPr>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26</w:t>
            </w:r>
          </w:p>
        </w:tc>
        <w:tc>
          <w:tcPr>
            <w:tcW w:w="869" w:type="dxa"/>
            <w:tcBorders>
              <w:left w:val="single" w:sz="4" w:space="0" w:color="4F81BD" w:themeColor="accent1"/>
            </w:tcBorders>
            <w:hideMark/>
          </w:tcPr>
          <w:p w:rsidR="002449D5" w:rsidRPr="00487F72" w:rsidRDefault="0034372B" w:rsidP="00590514">
            <w:pPr>
              <w:cnfStyle w:val="000000000000"/>
              <w:rPr>
                <w:rFonts w:cstheme="minorHAnsi"/>
              </w:rPr>
            </w:pPr>
            <w:r>
              <w:rPr>
                <w:rFonts w:cstheme="minorHAnsi"/>
              </w:rPr>
              <w:t>PC3</w:t>
            </w:r>
          </w:p>
        </w:tc>
        <w:tc>
          <w:tcPr>
            <w:tcW w:w="4140" w:type="dxa"/>
            <w:tcBorders>
              <w:left w:val="single" w:sz="4" w:space="0" w:color="4F81BD" w:themeColor="accent1"/>
            </w:tcBorders>
          </w:tcPr>
          <w:p w:rsidR="002449D5" w:rsidRPr="00487F72" w:rsidRDefault="00037F8E" w:rsidP="00590514">
            <w:pPr>
              <w:cnfStyle w:val="000000000000"/>
              <w:rPr>
                <w:rFonts w:cstheme="minorHAnsi"/>
              </w:rPr>
            </w:pPr>
            <w:r>
              <w:rPr>
                <w:rFonts w:cstheme="minorHAnsi"/>
              </w:rPr>
              <w:t>ADC3/PCINT11</w:t>
            </w:r>
          </w:p>
        </w:tc>
      </w:tr>
      <w:tr w:rsidR="002449D5" w:rsidRPr="00C42831" w:rsidTr="00037F8E">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27</w:t>
            </w:r>
          </w:p>
        </w:tc>
        <w:tc>
          <w:tcPr>
            <w:tcW w:w="869" w:type="dxa"/>
            <w:tcBorders>
              <w:left w:val="single" w:sz="4" w:space="0" w:color="4F81BD" w:themeColor="accent1"/>
            </w:tcBorders>
            <w:hideMark/>
          </w:tcPr>
          <w:p w:rsidR="002449D5" w:rsidRPr="00487F72" w:rsidRDefault="0034372B" w:rsidP="00590514">
            <w:pPr>
              <w:cnfStyle w:val="000000100000"/>
              <w:rPr>
                <w:rFonts w:cstheme="minorHAnsi"/>
              </w:rPr>
            </w:pPr>
            <w:r>
              <w:rPr>
                <w:rFonts w:cstheme="minorHAnsi"/>
              </w:rPr>
              <w:t>PC4</w:t>
            </w:r>
          </w:p>
        </w:tc>
        <w:tc>
          <w:tcPr>
            <w:tcW w:w="4140" w:type="dxa"/>
            <w:tcBorders>
              <w:left w:val="single" w:sz="4" w:space="0" w:color="4F81BD" w:themeColor="accent1"/>
            </w:tcBorders>
          </w:tcPr>
          <w:p w:rsidR="002449D5" w:rsidRPr="00487F72" w:rsidRDefault="00037F8E" w:rsidP="00590514">
            <w:pPr>
              <w:cnfStyle w:val="000000100000"/>
              <w:rPr>
                <w:rFonts w:cstheme="minorHAnsi"/>
              </w:rPr>
            </w:pPr>
            <w:r>
              <w:rPr>
                <w:rFonts w:cstheme="minorHAnsi"/>
              </w:rPr>
              <w:t>ADC4/SDA/PCINT12</w:t>
            </w:r>
          </w:p>
        </w:tc>
      </w:tr>
      <w:tr w:rsidR="002449D5" w:rsidRPr="00C42831" w:rsidTr="00037F8E">
        <w:trPr>
          <w:jc w:val="center"/>
        </w:trPr>
        <w:tc>
          <w:tcPr>
            <w:cnfStyle w:val="001000000000"/>
            <w:tcW w:w="648" w:type="dxa"/>
            <w:tcBorders>
              <w:left w:val="single" w:sz="4" w:space="0" w:color="4F81BD" w:themeColor="accent1"/>
              <w:right w:val="single" w:sz="4" w:space="0" w:color="4F81BD" w:themeColor="accent1"/>
            </w:tcBorders>
            <w:hideMark/>
          </w:tcPr>
          <w:p w:rsidR="002449D5" w:rsidRDefault="002449D5" w:rsidP="00590514">
            <w:pPr>
              <w:rPr>
                <w:rFonts w:cstheme="minorHAnsi"/>
                <w:b w:val="0"/>
              </w:rPr>
            </w:pPr>
            <w:r>
              <w:rPr>
                <w:rFonts w:cstheme="minorHAnsi"/>
                <w:b w:val="0"/>
              </w:rPr>
              <w:t>28</w:t>
            </w:r>
          </w:p>
        </w:tc>
        <w:tc>
          <w:tcPr>
            <w:tcW w:w="869" w:type="dxa"/>
            <w:tcBorders>
              <w:left w:val="single" w:sz="4" w:space="0" w:color="4F81BD" w:themeColor="accent1"/>
            </w:tcBorders>
            <w:hideMark/>
          </w:tcPr>
          <w:p w:rsidR="002449D5" w:rsidRPr="00487F72" w:rsidRDefault="0034372B" w:rsidP="00590514">
            <w:pPr>
              <w:cnfStyle w:val="000000000000"/>
              <w:rPr>
                <w:rFonts w:cstheme="minorHAnsi"/>
              </w:rPr>
            </w:pPr>
            <w:r>
              <w:rPr>
                <w:rFonts w:cstheme="minorHAnsi"/>
              </w:rPr>
              <w:t>PC5</w:t>
            </w:r>
          </w:p>
        </w:tc>
        <w:tc>
          <w:tcPr>
            <w:tcW w:w="4140" w:type="dxa"/>
            <w:tcBorders>
              <w:left w:val="single" w:sz="4" w:space="0" w:color="4F81BD" w:themeColor="accent1"/>
            </w:tcBorders>
          </w:tcPr>
          <w:p w:rsidR="002449D5" w:rsidRPr="00487F72" w:rsidRDefault="00037F8E" w:rsidP="00590514">
            <w:pPr>
              <w:cnfStyle w:val="000000000000"/>
              <w:rPr>
                <w:rFonts w:cstheme="minorHAnsi"/>
              </w:rPr>
            </w:pPr>
            <w:r>
              <w:rPr>
                <w:rFonts w:cstheme="minorHAnsi"/>
              </w:rPr>
              <w:t>ADC5/SCL/PCINT13</w:t>
            </w:r>
          </w:p>
        </w:tc>
      </w:tr>
    </w:tbl>
    <w:p w:rsidR="00BA1631" w:rsidRDefault="00BA1631">
      <w:pPr>
        <w:rPr>
          <w:rStyle w:val="Hyperlink"/>
          <w:rFonts w:cstheme="minorHAnsi"/>
          <w:color w:val="4F81BD" w:themeColor="accent1"/>
          <w:u w:val="none"/>
        </w:rPr>
      </w:pPr>
    </w:p>
    <w:p w:rsidR="005717B7" w:rsidRDefault="005717B7" w:rsidP="00C46339">
      <w:pPr>
        <w:pStyle w:val="Heading4"/>
        <w:rPr>
          <w:rStyle w:val="Hyperlink"/>
          <w:rFonts w:cstheme="minorHAnsi"/>
          <w:color w:val="4F81BD" w:themeColor="accent1"/>
          <w:u w:val="none"/>
        </w:rPr>
      </w:pPr>
      <w:r>
        <w:rPr>
          <w:rStyle w:val="Hyperlink"/>
          <w:rFonts w:cstheme="minorHAnsi"/>
          <w:color w:val="4F81BD" w:themeColor="accent1"/>
          <w:u w:val="none"/>
        </w:rPr>
        <w:t>SPI connector</w:t>
      </w:r>
    </w:p>
    <w:p w:rsidR="00BA1631" w:rsidRDefault="00BA1631">
      <w:pPr>
        <w:rPr>
          <w:rStyle w:val="Hyperlink"/>
          <w:rFonts w:cstheme="minorHAnsi"/>
          <w:color w:val="4F81BD" w:themeColor="accent1"/>
          <w:u w:val="none"/>
        </w:rPr>
      </w:pPr>
    </w:p>
    <w:p w:rsidR="005717B7" w:rsidRDefault="005717B7" w:rsidP="005717B7">
      <w:pPr>
        <w:jc w:val="center"/>
        <w:rPr>
          <w:rStyle w:val="Hyperlink"/>
          <w:rFonts w:cstheme="minorHAnsi"/>
          <w:color w:val="4F81BD" w:themeColor="accent1"/>
          <w:u w:val="none"/>
        </w:rPr>
      </w:pPr>
      <w:r>
        <w:rPr>
          <w:rFonts w:cstheme="minorHAnsi"/>
          <w:noProof/>
          <w:color w:val="4F81BD" w:themeColor="accent1"/>
          <w:lang w:bidi="ar-SA"/>
        </w:rPr>
        <w:drawing>
          <wp:inline distT="0" distB="0" distL="0" distR="0">
            <wp:extent cx="2803267" cy="1600200"/>
            <wp:effectExtent l="19050" t="0" r="0" b="0"/>
            <wp:docPr id="11" name="Picture 10" descr="SPI_6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_6pins.png"/>
                    <pic:cNvPicPr/>
                  </pic:nvPicPr>
                  <pic:blipFill>
                    <a:blip r:embed="rId15" cstate="print"/>
                    <a:stretch>
                      <a:fillRect/>
                    </a:stretch>
                  </pic:blipFill>
                  <pic:spPr>
                    <a:xfrm>
                      <a:off x="0" y="0"/>
                      <a:ext cx="2805985" cy="1601752"/>
                    </a:xfrm>
                    <a:prstGeom prst="rect">
                      <a:avLst/>
                    </a:prstGeom>
                  </pic:spPr>
                </pic:pic>
              </a:graphicData>
            </a:graphic>
          </wp:inline>
        </w:drawing>
      </w:r>
    </w:p>
    <w:p w:rsidR="005717B7" w:rsidRDefault="005717B7">
      <w:pPr>
        <w:rPr>
          <w:rStyle w:val="Hyperlink"/>
          <w:rFonts w:cstheme="minorHAnsi"/>
          <w:color w:val="4F81BD" w:themeColor="accent1"/>
          <w:u w:val="none"/>
        </w:rPr>
      </w:pPr>
    </w:p>
    <w:tbl>
      <w:tblPr>
        <w:tblStyle w:val="LightList-Accent11"/>
        <w:tblW w:w="4968" w:type="dxa"/>
        <w:jc w:val="center"/>
        <w:tblLook w:val="04A0"/>
      </w:tblPr>
      <w:tblGrid>
        <w:gridCol w:w="648"/>
        <w:gridCol w:w="1260"/>
        <w:gridCol w:w="3060"/>
      </w:tblGrid>
      <w:tr w:rsidR="005717B7" w:rsidRPr="00C42831" w:rsidTr="007A6CFA">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5717B7" w:rsidRPr="0096600D" w:rsidRDefault="005717B7" w:rsidP="00590514">
            <w:pPr>
              <w:spacing w:line="0" w:lineRule="atLeast"/>
              <w:jc w:val="center"/>
              <w:rPr>
                <w:rFonts w:cstheme="minorHAnsi"/>
              </w:rPr>
            </w:pPr>
            <w:r w:rsidRPr="0096600D">
              <w:rPr>
                <w:rFonts w:cstheme="minorHAnsi"/>
              </w:rPr>
              <w:lastRenderedPageBreak/>
              <w:t>Pin</w:t>
            </w:r>
          </w:p>
        </w:tc>
        <w:tc>
          <w:tcPr>
            <w:tcW w:w="1260" w:type="dxa"/>
            <w:tcBorders>
              <w:left w:val="single" w:sz="4" w:space="0" w:color="4F81BD" w:themeColor="accent1"/>
            </w:tcBorders>
            <w:hideMark/>
          </w:tcPr>
          <w:p w:rsidR="005717B7" w:rsidRPr="0096600D" w:rsidRDefault="005717B7" w:rsidP="00590514">
            <w:pPr>
              <w:spacing w:line="0" w:lineRule="atLeast"/>
              <w:jc w:val="center"/>
              <w:cnfStyle w:val="100000000000"/>
              <w:rPr>
                <w:rFonts w:cstheme="minorHAnsi"/>
              </w:rPr>
            </w:pPr>
            <w:r w:rsidRPr="0096600D">
              <w:rPr>
                <w:rFonts w:cstheme="minorHAnsi"/>
              </w:rPr>
              <w:t>Name</w:t>
            </w:r>
          </w:p>
        </w:tc>
        <w:tc>
          <w:tcPr>
            <w:tcW w:w="3060" w:type="dxa"/>
            <w:tcBorders>
              <w:left w:val="single" w:sz="4" w:space="0" w:color="4F81BD" w:themeColor="accent1"/>
            </w:tcBorders>
          </w:tcPr>
          <w:p w:rsidR="005717B7" w:rsidRPr="0096600D" w:rsidRDefault="005717B7" w:rsidP="00590514">
            <w:pPr>
              <w:spacing w:line="0" w:lineRule="atLeast"/>
              <w:jc w:val="center"/>
              <w:cnfStyle w:val="100000000000"/>
              <w:rPr>
                <w:rFonts w:cstheme="minorHAnsi"/>
              </w:rPr>
            </w:pPr>
            <w:r w:rsidRPr="0096600D">
              <w:rPr>
                <w:rFonts w:cstheme="minorHAnsi"/>
              </w:rPr>
              <w:t>Description</w:t>
            </w:r>
          </w:p>
        </w:tc>
      </w:tr>
      <w:tr w:rsidR="005717B7" w:rsidRPr="00C42831" w:rsidTr="007A6CF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717B7" w:rsidRPr="0096600D" w:rsidRDefault="0096600D" w:rsidP="00590514">
            <w:pPr>
              <w:spacing w:line="0" w:lineRule="atLeast"/>
              <w:rPr>
                <w:rFonts w:cstheme="minorHAnsi"/>
              </w:rPr>
            </w:pPr>
            <w:r w:rsidRPr="0096600D">
              <w:rPr>
                <w:rFonts w:cstheme="minorHAnsi"/>
              </w:rPr>
              <w:t>1</w:t>
            </w:r>
          </w:p>
        </w:tc>
        <w:tc>
          <w:tcPr>
            <w:tcW w:w="1260" w:type="dxa"/>
            <w:tcBorders>
              <w:left w:val="single" w:sz="4" w:space="0" w:color="4F81BD" w:themeColor="accent1"/>
            </w:tcBorders>
            <w:hideMark/>
          </w:tcPr>
          <w:p w:rsidR="005717B7" w:rsidRPr="0096600D" w:rsidRDefault="0096600D" w:rsidP="00590514">
            <w:pPr>
              <w:spacing w:line="0" w:lineRule="atLeast"/>
              <w:cnfStyle w:val="000000100000"/>
              <w:rPr>
                <w:rFonts w:cstheme="minorHAnsi"/>
              </w:rPr>
            </w:pPr>
            <w:r w:rsidRPr="0096600D">
              <w:rPr>
                <w:rFonts w:cstheme="minorHAnsi"/>
              </w:rPr>
              <w:t>MISO</w:t>
            </w:r>
          </w:p>
        </w:tc>
        <w:tc>
          <w:tcPr>
            <w:tcW w:w="3060" w:type="dxa"/>
            <w:tcBorders>
              <w:left w:val="single" w:sz="4" w:space="0" w:color="4F81BD" w:themeColor="accent1"/>
            </w:tcBorders>
          </w:tcPr>
          <w:p w:rsidR="005717B7" w:rsidRPr="0096600D" w:rsidRDefault="0096600D" w:rsidP="00590514">
            <w:pPr>
              <w:spacing w:line="0" w:lineRule="atLeast"/>
              <w:cnfStyle w:val="000000100000"/>
              <w:rPr>
                <w:rFonts w:cstheme="minorHAnsi"/>
              </w:rPr>
            </w:pPr>
            <w:r w:rsidRPr="0096600D">
              <w:rPr>
                <w:rFonts w:cstheme="minorHAnsi"/>
                <w:lang w:bidi="ar-SA"/>
              </w:rPr>
              <w:t>master in / slave out</w:t>
            </w:r>
          </w:p>
        </w:tc>
      </w:tr>
      <w:tr w:rsidR="005717B7" w:rsidRPr="00C42831" w:rsidTr="007A6CFA">
        <w:trPr>
          <w:jc w:val="center"/>
        </w:trPr>
        <w:tc>
          <w:tcPr>
            <w:cnfStyle w:val="001000000000"/>
            <w:tcW w:w="648" w:type="dxa"/>
            <w:tcBorders>
              <w:left w:val="single" w:sz="4" w:space="0" w:color="4F81BD" w:themeColor="accent1"/>
              <w:right w:val="single" w:sz="4" w:space="0" w:color="4F81BD" w:themeColor="accent1"/>
            </w:tcBorders>
            <w:hideMark/>
          </w:tcPr>
          <w:p w:rsidR="005717B7" w:rsidRPr="0096600D" w:rsidRDefault="0096600D" w:rsidP="00590514">
            <w:pPr>
              <w:spacing w:line="0" w:lineRule="atLeast"/>
              <w:rPr>
                <w:rFonts w:cstheme="minorHAnsi"/>
              </w:rPr>
            </w:pPr>
            <w:r w:rsidRPr="0096600D">
              <w:rPr>
                <w:rFonts w:cstheme="minorHAnsi"/>
              </w:rPr>
              <w:t>2</w:t>
            </w:r>
          </w:p>
        </w:tc>
        <w:tc>
          <w:tcPr>
            <w:tcW w:w="1260" w:type="dxa"/>
            <w:tcBorders>
              <w:left w:val="single" w:sz="4" w:space="0" w:color="4F81BD" w:themeColor="accent1"/>
            </w:tcBorders>
            <w:hideMark/>
          </w:tcPr>
          <w:p w:rsidR="005717B7" w:rsidRPr="0096600D" w:rsidRDefault="0096600D" w:rsidP="00590514">
            <w:pPr>
              <w:spacing w:line="0" w:lineRule="atLeast"/>
              <w:cnfStyle w:val="000000000000"/>
              <w:rPr>
                <w:rFonts w:cstheme="minorHAnsi"/>
              </w:rPr>
            </w:pPr>
            <w:r w:rsidRPr="0096600D">
              <w:rPr>
                <w:rFonts w:cstheme="minorHAnsi"/>
              </w:rPr>
              <w:t>+5V</w:t>
            </w:r>
          </w:p>
        </w:tc>
        <w:tc>
          <w:tcPr>
            <w:tcW w:w="3060" w:type="dxa"/>
            <w:tcBorders>
              <w:left w:val="single" w:sz="4" w:space="0" w:color="4F81BD" w:themeColor="accent1"/>
            </w:tcBorders>
          </w:tcPr>
          <w:p w:rsidR="005717B7" w:rsidRPr="0096600D" w:rsidRDefault="0096600D" w:rsidP="00590514">
            <w:pPr>
              <w:spacing w:line="0" w:lineRule="atLeast"/>
              <w:cnfStyle w:val="000000000000"/>
              <w:rPr>
                <w:rFonts w:cstheme="minorHAnsi"/>
              </w:rPr>
            </w:pPr>
            <w:r w:rsidRPr="0096600D">
              <w:rPr>
                <w:rFonts w:cstheme="minorHAnsi"/>
              </w:rPr>
              <w:t>Regulated +5V</w:t>
            </w:r>
          </w:p>
        </w:tc>
      </w:tr>
      <w:tr w:rsidR="005717B7" w:rsidRPr="00C42831" w:rsidTr="007A6CF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717B7" w:rsidRPr="0096600D" w:rsidRDefault="0096600D" w:rsidP="00590514">
            <w:pPr>
              <w:rPr>
                <w:rFonts w:cstheme="minorHAnsi"/>
              </w:rPr>
            </w:pPr>
            <w:r w:rsidRPr="0096600D">
              <w:rPr>
                <w:rFonts w:cstheme="minorHAnsi"/>
              </w:rPr>
              <w:t>3</w:t>
            </w:r>
          </w:p>
        </w:tc>
        <w:tc>
          <w:tcPr>
            <w:tcW w:w="1260" w:type="dxa"/>
            <w:tcBorders>
              <w:left w:val="single" w:sz="4" w:space="0" w:color="4F81BD" w:themeColor="accent1"/>
            </w:tcBorders>
            <w:hideMark/>
          </w:tcPr>
          <w:p w:rsidR="005717B7" w:rsidRPr="0096600D" w:rsidRDefault="0096600D" w:rsidP="00590514">
            <w:pPr>
              <w:cnfStyle w:val="000000100000"/>
              <w:rPr>
                <w:rFonts w:cstheme="minorHAnsi"/>
              </w:rPr>
            </w:pPr>
            <w:r w:rsidRPr="0096600D">
              <w:rPr>
                <w:rFonts w:cstheme="minorHAnsi"/>
              </w:rPr>
              <w:t>SCK</w:t>
            </w:r>
          </w:p>
        </w:tc>
        <w:tc>
          <w:tcPr>
            <w:tcW w:w="3060" w:type="dxa"/>
            <w:tcBorders>
              <w:left w:val="single" w:sz="4" w:space="0" w:color="4F81BD" w:themeColor="accent1"/>
            </w:tcBorders>
          </w:tcPr>
          <w:p w:rsidR="005717B7" w:rsidRPr="0096600D" w:rsidRDefault="0096600D" w:rsidP="00590514">
            <w:pPr>
              <w:cnfStyle w:val="000000100000"/>
              <w:rPr>
                <w:rFonts w:cstheme="minorHAnsi"/>
              </w:rPr>
            </w:pPr>
            <w:r w:rsidRPr="0096600D">
              <w:rPr>
                <w:rFonts w:cstheme="minorHAnsi"/>
                <w:lang w:bidi="ar-SA"/>
              </w:rPr>
              <w:t>SPI clock</w:t>
            </w:r>
          </w:p>
        </w:tc>
      </w:tr>
      <w:tr w:rsidR="005717B7" w:rsidRPr="00C42831" w:rsidTr="007A6CFA">
        <w:trPr>
          <w:jc w:val="center"/>
        </w:trPr>
        <w:tc>
          <w:tcPr>
            <w:cnfStyle w:val="001000000000"/>
            <w:tcW w:w="648" w:type="dxa"/>
            <w:tcBorders>
              <w:left w:val="single" w:sz="4" w:space="0" w:color="4F81BD" w:themeColor="accent1"/>
              <w:right w:val="single" w:sz="4" w:space="0" w:color="4F81BD" w:themeColor="accent1"/>
            </w:tcBorders>
            <w:hideMark/>
          </w:tcPr>
          <w:p w:rsidR="005717B7" w:rsidRPr="0096600D" w:rsidRDefault="0096600D" w:rsidP="00590514">
            <w:pPr>
              <w:rPr>
                <w:rFonts w:cstheme="minorHAnsi"/>
              </w:rPr>
            </w:pPr>
            <w:r w:rsidRPr="0096600D">
              <w:rPr>
                <w:rFonts w:cstheme="minorHAnsi"/>
              </w:rPr>
              <w:t>4</w:t>
            </w:r>
          </w:p>
        </w:tc>
        <w:tc>
          <w:tcPr>
            <w:tcW w:w="1260" w:type="dxa"/>
            <w:tcBorders>
              <w:left w:val="single" w:sz="4" w:space="0" w:color="4F81BD" w:themeColor="accent1"/>
            </w:tcBorders>
            <w:hideMark/>
          </w:tcPr>
          <w:p w:rsidR="005717B7" w:rsidRPr="0096600D" w:rsidRDefault="0096600D" w:rsidP="00590514">
            <w:pPr>
              <w:cnfStyle w:val="000000000000"/>
              <w:rPr>
                <w:rFonts w:cstheme="minorHAnsi"/>
              </w:rPr>
            </w:pPr>
            <w:r w:rsidRPr="0096600D">
              <w:rPr>
                <w:rFonts w:cstheme="minorHAnsi"/>
              </w:rPr>
              <w:t>MOSI</w:t>
            </w:r>
          </w:p>
        </w:tc>
        <w:tc>
          <w:tcPr>
            <w:tcW w:w="3060" w:type="dxa"/>
            <w:tcBorders>
              <w:left w:val="single" w:sz="4" w:space="0" w:color="4F81BD" w:themeColor="accent1"/>
            </w:tcBorders>
          </w:tcPr>
          <w:p w:rsidR="005717B7" w:rsidRPr="0096600D" w:rsidRDefault="0096600D" w:rsidP="00590514">
            <w:pPr>
              <w:cnfStyle w:val="000000000000"/>
              <w:rPr>
                <w:rFonts w:cstheme="minorHAnsi"/>
              </w:rPr>
            </w:pPr>
            <w:r w:rsidRPr="0096600D">
              <w:rPr>
                <w:rFonts w:cstheme="minorHAnsi"/>
                <w:lang w:bidi="ar-SA"/>
              </w:rPr>
              <w:t>master out / slave in</w:t>
            </w:r>
          </w:p>
        </w:tc>
      </w:tr>
      <w:tr w:rsidR="005717B7" w:rsidRPr="00C42831" w:rsidTr="007A6CF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717B7" w:rsidRPr="0096600D" w:rsidRDefault="0096600D" w:rsidP="00590514">
            <w:pPr>
              <w:rPr>
                <w:rFonts w:cstheme="minorHAnsi"/>
              </w:rPr>
            </w:pPr>
            <w:r w:rsidRPr="0096600D">
              <w:rPr>
                <w:rFonts w:cstheme="minorHAnsi"/>
              </w:rPr>
              <w:t>5</w:t>
            </w:r>
          </w:p>
        </w:tc>
        <w:tc>
          <w:tcPr>
            <w:tcW w:w="1260" w:type="dxa"/>
            <w:tcBorders>
              <w:left w:val="single" w:sz="4" w:space="0" w:color="4F81BD" w:themeColor="accent1"/>
            </w:tcBorders>
            <w:hideMark/>
          </w:tcPr>
          <w:p w:rsidR="005717B7" w:rsidRPr="0096600D" w:rsidRDefault="0096600D" w:rsidP="00590514">
            <w:pPr>
              <w:cnfStyle w:val="000000100000"/>
              <w:rPr>
                <w:rFonts w:cstheme="minorHAnsi"/>
              </w:rPr>
            </w:pPr>
            <w:r w:rsidRPr="0096600D">
              <w:rPr>
                <w:rFonts w:cstheme="minorHAnsi"/>
              </w:rPr>
              <w:t>RESET</w:t>
            </w:r>
          </w:p>
        </w:tc>
        <w:tc>
          <w:tcPr>
            <w:tcW w:w="3060" w:type="dxa"/>
            <w:tcBorders>
              <w:left w:val="single" w:sz="4" w:space="0" w:color="4F81BD" w:themeColor="accent1"/>
            </w:tcBorders>
          </w:tcPr>
          <w:p w:rsidR="005717B7" w:rsidRPr="0096600D" w:rsidRDefault="0096600D" w:rsidP="00590514">
            <w:pPr>
              <w:cnfStyle w:val="000000100000"/>
              <w:rPr>
                <w:rFonts w:cstheme="minorHAnsi"/>
              </w:rPr>
            </w:pPr>
            <w:r w:rsidRPr="0096600D">
              <w:rPr>
                <w:rFonts w:cstheme="minorHAnsi"/>
              </w:rPr>
              <w:t>Reset</w:t>
            </w:r>
          </w:p>
        </w:tc>
      </w:tr>
      <w:tr w:rsidR="005717B7" w:rsidRPr="00C42831" w:rsidTr="007A6CFA">
        <w:trPr>
          <w:jc w:val="center"/>
        </w:trPr>
        <w:tc>
          <w:tcPr>
            <w:cnfStyle w:val="001000000000"/>
            <w:tcW w:w="648" w:type="dxa"/>
            <w:tcBorders>
              <w:left w:val="single" w:sz="4" w:space="0" w:color="4F81BD" w:themeColor="accent1"/>
              <w:right w:val="single" w:sz="4" w:space="0" w:color="4F81BD" w:themeColor="accent1"/>
            </w:tcBorders>
            <w:hideMark/>
          </w:tcPr>
          <w:p w:rsidR="005717B7" w:rsidRPr="0096600D" w:rsidRDefault="0096600D" w:rsidP="00590514">
            <w:pPr>
              <w:rPr>
                <w:rFonts w:cstheme="minorHAnsi"/>
              </w:rPr>
            </w:pPr>
            <w:r w:rsidRPr="0096600D">
              <w:rPr>
                <w:rFonts w:cstheme="minorHAnsi"/>
              </w:rPr>
              <w:t>6</w:t>
            </w:r>
          </w:p>
        </w:tc>
        <w:tc>
          <w:tcPr>
            <w:tcW w:w="1260" w:type="dxa"/>
            <w:tcBorders>
              <w:left w:val="single" w:sz="4" w:space="0" w:color="4F81BD" w:themeColor="accent1"/>
            </w:tcBorders>
            <w:hideMark/>
          </w:tcPr>
          <w:p w:rsidR="005717B7" w:rsidRPr="0096600D" w:rsidRDefault="0096600D" w:rsidP="00590514">
            <w:pPr>
              <w:cnfStyle w:val="000000000000"/>
              <w:rPr>
                <w:rFonts w:cstheme="minorHAnsi"/>
              </w:rPr>
            </w:pPr>
            <w:r w:rsidRPr="0096600D">
              <w:rPr>
                <w:rFonts w:cstheme="minorHAnsi"/>
              </w:rPr>
              <w:t>GND</w:t>
            </w:r>
          </w:p>
        </w:tc>
        <w:tc>
          <w:tcPr>
            <w:tcW w:w="3060" w:type="dxa"/>
            <w:tcBorders>
              <w:left w:val="single" w:sz="4" w:space="0" w:color="4F81BD" w:themeColor="accent1"/>
            </w:tcBorders>
          </w:tcPr>
          <w:p w:rsidR="005717B7" w:rsidRPr="0096600D" w:rsidRDefault="0096600D" w:rsidP="00590514">
            <w:pPr>
              <w:cnfStyle w:val="000000000000"/>
              <w:rPr>
                <w:rFonts w:cstheme="minorHAnsi"/>
              </w:rPr>
            </w:pPr>
            <w:r w:rsidRPr="0096600D">
              <w:rPr>
                <w:rFonts w:cstheme="minorHAnsi"/>
              </w:rPr>
              <w:t>ground</w:t>
            </w:r>
          </w:p>
        </w:tc>
      </w:tr>
    </w:tbl>
    <w:p w:rsidR="00BA1631" w:rsidRDefault="00BA1631">
      <w:pPr>
        <w:rPr>
          <w:rStyle w:val="Hyperlink"/>
          <w:rFonts w:cstheme="minorHAnsi"/>
          <w:color w:val="4F81BD" w:themeColor="accent1"/>
          <w:u w:val="none"/>
        </w:rPr>
      </w:pPr>
    </w:p>
    <w:p w:rsidR="005717B7" w:rsidRDefault="005717B7" w:rsidP="00C46339">
      <w:pPr>
        <w:pStyle w:val="Heading4"/>
        <w:rPr>
          <w:rStyle w:val="Hyperlink"/>
          <w:rFonts w:cstheme="minorHAnsi"/>
          <w:color w:val="4F81BD" w:themeColor="accent1"/>
          <w:u w:val="none"/>
        </w:rPr>
      </w:pPr>
      <w:r>
        <w:rPr>
          <w:rStyle w:val="Hyperlink"/>
          <w:rFonts w:cstheme="minorHAnsi"/>
          <w:color w:val="4F81BD" w:themeColor="accent1"/>
          <w:u w:val="none"/>
        </w:rPr>
        <w:t>RFM12B</w:t>
      </w:r>
    </w:p>
    <w:p w:rsidR="00313FA9" w:rsidRDefault="00313FA9">
      <w:pPr>
        <w:rPr>
          <w:rStyle w:val="Hyperlink"/>
          <w:rFonts w:cstheme="minorHAnsi"/>
          <w:color w:val="4F81BD" w:themeColor="accent1"/>
          <w:u w:val="none"/>
        </w:rPr>
      </w:pPr>
    </w:p>
    <w:p w:rsidR="00313FA9" w:rsidRDefault="00313FA9" w:rsidP="00313FA9">
      <w:pPr>
        <w:jc w:val="center"/>
        <w:rPr>
          <w:rStyle w:val="Hyperlink"/>
          <w:rFonts w:cstheme="minorHAnsi"/>
          <w:color w:val="4F81BD" w:themeColor="accent1"/>
          <w:u w:val="none"/>
        </w:rPr>
      </w:pPr>
      <w:r>
        <w:rPr>
          <w:rFonts w:cstheme="minorHAnsi"/>
          <w:noProof/>
          <w:color w:val="4F81BD" w:themeColor="accent1"/>
          <w:lang w:bidi="ar-SA"/>
        </w:rPr>
        <w:drawing>
          <wp:inline distT="0" distB="0" distL="0" distR="0">
            <wp:extent cx="4419600" cy="2260645"/>
            <wp:effectExtent l="19050" t="0" r="0" b="0"/>
            <wp:docPr id="12" name="Picture 11" descr="RFM12B_14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12B_14pins.png"/>
                    <pic:cNvPicPr/>
                  </pic:nvPicPr>
                  <pic:blipFill>
                    <a:blip r:embed="rId16"/>
                    <a:stretch>
                      <a:fillRect/>
                    </a:stretch>
                  </pic:blipFill>
                  <pic:spPr>
                    <a:xfrm>
                      <a:off x="0" y="0"/>
                      <a:ext cx="4420217" cy="2260960"/>
                    </a:xfrm>
                    <a:prstGeom prst="rect">
                      <a:avLst/>
                    </a:prstGeom>
                  </pic:spPr>
                </pic:pic>
              </a:graphicData>
            </a:graphic>
          </wp:inline>
        </w:drawing>
      </w:r>
    </w:p>
    <w:p w:rsidR="00313FA9" w:rsidRDefault="00313FA9">
      <w:pPr>
        <w:rPr>
          <w:rStyle w:val="Hyperlink"/>
          <w:rFonts w:cstheme="minorHAnsi"/>
          <w:color w:val="4F81BD" w:themeColor="accent1"/>
          <w:u w:val="none"/>
        </w:rPr>
      </w:pPr>
    </w:p>
    <w:tbl>
      <w:tblPr>
        <w:tblStyle w:val="LightList-Accent11"/>
        <w:tblW w:w="7891" w:type="dxa"/>
        <w:jc w:val="center"/>
        <w:tblLook w:val="04A0"/>
      </w:tblPr>
      <w:tblGrid>
        <w:gridCol w:w="648"/>
        <w:gridCol w:w="1728"/>
        <w:gridCol w:w="5515"/>
      </w:tblGrid>
      <w:tr w:rsidR="00313FA9" w:rsidRPr="00C42831" w:rsidTr="0012312C">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313FA9" w:rsidRPr="00C42831" w:rsidRDefault="00313FA9" w:rsidP="00590514">
            <w:pPr>
              <w:spacing w:line="0" w:lineRule="atLeast"/>
              <w:jc w:val="center"/>
              <w:rPr>
                <w:rFonts w:cstheme="minorHAnsi"/>
              </w:rPr>
            </w:pPr>
            <w:r>
              <w:rPr>
                <w:rFonts w:cstheme="minorHAnsi"/>
              </w:rPr>
              <w:t>Pin</w:t>
            </w:r>
          </w:p>
        </w:tc>
        <w:tc>
          <w:tcPr>
            <w:tcW w:w="1728" w:type="dxa"/>
            <w:tcBorders>
              <w:left w:val="single" w:sz="4" w:space="0" w:color="4F81BD" w:themeColor="accent1"/>
            </w:tcBorders>
            <w:hideMark/>
          </w:tcPr>
          <w:p w:rsidR="00313FA9" w:rsidRPr="00C42831" w:rsidRDefault="00313FA9" w:rsidP="00590514">
            <w:pPr>
              <w:spacing w:line="0" w:lineRule="atLeast"/>
              <w:jc w:val="center"/>
              <w:cnfStyle w:val="100000000000"/>
              <w:rPr>
                <w:rFonts w:cstheme="minorHAnsi"/>
              </w:rPr>
            </w:pPr>
            <w:r>
              <w:rPr>
                <w:rFonts w:cstheme="minorHAnsi"/>
              </w:rPr>
              <w:t>Name</w:t>
            </w:r>
          </w:p>
        </w:tc>
        <w:tc>
          <w:tcPr>
            <w:tcW w:w="5515" w:type="dxa"/>
            <w:tcBorders>
              <w:left w:val="single" w:sz="4" w:space="0" w:color="4F81BD" w:themeColor="accent1"/>
            </w:tcBorders>
          </w:tcPr>
          <w:p w:rsidR="00313FA9" w:rsidRPr="00C42831" w:rsidRDefault="00313FA9" w:rsidP="00590514">
            <w:pPr>
              <w:spacing w:line="0" w:lineRule="atLeast"/>
              <w:jc w:val="center"/>
              <w:cnfStyle w:val="100000000000"/>
              <w:rPr>
                <w:rFonts w:cstheme="minorHAnsi"/>
              </w:rPr>
            </w:pPr>
            <w:r>
              <w:rPr>
                <w:rFonts w:cstheme="minorHAnsi"/>
              </w:rPr>
              <w:t>Description</w:t>
            </w:r>
          </w:p>
        </w:tc>
      </w:tr>
      <w:tr w:rsidR="00313FA9" w:rsidRPr="00C42831" w:rsidTr="0012312C">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313FA9" w:rsidRPr="00487F72" w:rsidRDefault="00487F72" w:rsidP="00590514">
            <w:pPr>
              <w:spacing w:line="0" w:lineRule="atLeast"/>
              <w:rPr>
                <w:rFonts w:cstheme="minorHAnsi"/>
                <w:b w:val="0"/>
              </w:rPr>
            </w:pPr>
            <w:r w:rsidRPr="00487F72">
              <w:rPr>
                <w:rFonts w:cstheme="minorHAnsi"/>
                <w:b w:val="0"/>
              </w:rPr>
              <w:t>1</w:t>
            </w:r>
          </w:p>
        </w:tc>
        <w:tc>
          <w:tcPr>
            <w:tcW w:w="1728" w:type="dxa"/>
            <w:tcBorders>
              <w:left w:val="single" w:sz="4" w:space="0" w:color="4F81BD" w:themeColor="accent1"/>
            </w:tcBorders>
            <w:hideMark/>
          </w:tcPr>
          <w:p w:rsidR="00313FA9" w:rsidRPr="00487F72" w:rsidRDefault="000C36B2" w:rsidP="00590514">
            <w:pPr>
              <w:spacing w:line="0" w:lineRule="atLeast"/>
              <w:cnfStyle w:val="000000100000"/>
              <w:rPr>
                <w:rFonts w:cstheme="minorHAnsi"/>
              </w:rPr>
            </w:pPr>
            <w:r>
              <w:rPr>
                <w:rFonts w:cstheme="minorHAnsi"/>
              </w:rPr>
              <w:t>SDO</w:t>
            </w:r>
          </w:p>
        </w:tc>
        <w:tc>
          <w:tcPr>
            <w:tcW w:w="5515" w:type="dxa"/>
            <w:tcBorders>
              <w:left w:val="single" w:sz="4" w:space="0" w:color="4F81BD" w:themeColor="accent1"/>
            </w:tcBorders>
          </w:tcPr>
          <w:p w:rsidR="00313FA9" w:rsidRPr="00487F72" w:rsidRDefault="0012312C" w:rsidP="00590514">
            <w:pPr>
              <w:spacing w:line="0" w:lineRule="atLeast"/>
              <w:cnfStyle w:val="000000100000"/>
              <w:rPr>
                <w:rFonts w:cstheme="minorHAnsi"/>
              </w:rPr>
            </w:pPr>
            <w:r>
              <w:rPr>
                <w:rFonts w:cstheme="minorHAnsi"/>
              </w:rPr>
              <w:t>Serial data output</w:t>
            </w:r>
          </w:p>
        </w:tc>
      </w:tr>
      <w:tr w:rsidR="00313FA9" w:rsidRPr="00C42831" w:rsidTr="0012312C">
        <w:trPr>
          <w:jc w:val="center"/>
        </w:trPr>
        <w:tc>
          <w:tcPr>
            <w:cnfStyle w:val="001000000000"/>
            <w:tcW w:w="648" w:type="dxa"/>
            <w:tcBorders>
              <w:left w:val="single" w:sz="4" w:space="0" w:color="4F81BD" w:themeColor="accent1"/>
              <w:right w:val="single" w:sz="4" w:space="0" w:color="4F81BD" w:themeColor="accent1"/>
            </w:tcBorders>
            <w:hideMark/>
          </w:tcPr>
          <w:p w:rsidR="00313FA9" w:rsidRPr="00487F72" w:rsidRDefault="00487F72" w:rsidP="00590514">
            <w:pPr>
              <w:spacing w:line="0" w:lineRule="atLeast"/>
              <w:rPr>
                <w:rFonts w:cstheme="minorHAnsi"/>
                <w:b w:val="0"/>
              </w:rPr>
            </w:pPr>
            <w:r w:rsidRPr="00487F72">
              <w:rPr>
                <w:rFonts w:cstheme="minorHAnsi"/>
                <w:b w:val="0"/>
              </w:rPr>
              <w:t>2</w:t>
            </w:r>
          </w:p>
        </w:tc>
        <w:tc>
          <w:tcPr>
            <w:tcW w:w="1728" w:type="dxa"/>
            <w:tcBorders>
              <w:left w:val="single" w:sz="4" w:space="0" w:color="4F81BD" w:themeColor="accent1"/>
            </w:tcBorders>
            <w:hideMark/>
          </w:tcPr>
          <w:p w:rsidR="00313FA9" w:rsidRPr="00487F72" w:rsidRDefault="000C36B2" w:rsidP="00590514">
            <w:pPr>
              <w:spacing w:line="0" w:lineRule="atLeast"/>
              <w:cnfStyle w:val="000000000000"/>
              <w:rPr>
                <w:rFonts w:cstheme="minorHAnsi"/>
              </w:rPr>
            </w:pPr>
            <w:r>
              <w:rPr>
                <w:rFonts w:cstheme="minorHAnsi"/>
              </w:rPr>
              <w:t>nIRQ</w:t>
            </w:r>
          </w:p>
        </w:tc>
        <w:tc>
          <w:tcPr>
            <w:tcW w:w="5515" w:type="dxa"/>
            <w:tcBorders>
              <w:left w:val="single" w:sz="4" w:space="0" w:color="4F81BD" w:themeColor="accent1"/>
            </w:tcBorders>
          </w:tcPr>
          <w:p w:rsidR="00313FA9" w:rsidRPr="00487F72" w:rsidRDefault="0012312C" w:rsidP="00590514">
            <w:pPr>
              <w:spacing w:line="0" w:lineRule="atLeast"/>
              <w:cnfStyle w:val="000000000000"/>
              <w:rPr>
                <w:rFonts w:cstheme="minorHAnsi"/>
              </w:rPr>
            </w:pPr>
            <w:r>
              <w:rPr>
                <w:rFonts w:cstheme="minorHAnsi"/>
              </w:rPr>
              <w:t>Interrupts request output</w:t>
            </w:r>
          </w:p>
        </w:tc>
      </w:tr>
      <w:tr w:rsidR="00313FA9" w:rsidRPr="00C42831" w:rsidTr="0012312C">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313FA9" w:rsidRPr="00487F72" w:rsidRDefault="00487F72" w:rsidP="00590514">
            <w:pPr>
              <w:rPr>
                <w:rFonts w:cstheme="minorHAnsi"/>
                <w:b w:val="0"/>
              </w:rPr>
            </w:pPr>
            <w:r w:rsidRPr="00487F72">
              <w:rPr>
                <w:rFonts w:cstheme="minorHAnsi"/>
                <w:b w:val="0"/>
              </w:rPr>
              <w:t>3</w:t>
            </w:r>
          </w:p>
        </w:tc>
        <w:tc>
          <w:tcPr>
            <w:tcW w:w="1728" w:type="dxa"/>
            <w:tcBorders>
              <w:left w:val="single" w:sz="4" w:space="0" w:color="4F81BD" w:themeColor="accent1"/>
            </w:tcBorders>
            <w:hideMark/>
          </w:tcPr>
          <w:p w:rsidR="00313FA9" w:rsidRPr="00487F72" w:rsidRDefault="000C36B2" w:rsidP="00590514">
            <w:pPr>
              <w:cnfStyle w:val="000000100000"/>
              <w:rPr>
                <w:rFonts w:cstheme="minorHAnsi"/>
              </w:rPr>
            </w:pPr>
            <w:r>
              <w:rPr>
                <w:rFonts w:cstheme="minorHAnsi"/>
              </w:rPr>
              <w:t>FSK/DATA/nFFS</w:t>
            </w:r>
          </w:p>
        </w:tc>
        <w:tc>
          <w:tcPr>
            <w:tcW w:w="5515" w:type="dxa"/>
            <w:tcBorders>
              <w:left w:val="single" w:sz="4" w:space="0" w:color="4F81BD" w:themeColor="accent1"/>
            </w:tcBorders>
          </w:tcPr>
          <w:p w:rsidR="00313FA9" w:rsidRPr="00487F72" w:rsidRDefault="0012312C" w:rsidP="00590514">
            <w:pPr>
              <w:cnfStyle w:val="000000100000"/>
              <w:rPr>
                <w:rFonts w:cstheme="minorHAnsi"/>
              </w:rPr>
            </w:pPr>
            <w:r>
              <w:rPr>
                <w:rFonts w:cstheme="minorHAnsi"/>
              </w:rPr>
              <w:t>Transmit FSK data input/Received data output/FIFO select</w:t>
            </w:r>
          </w:p>
        </w:tc>
      </w:tr>
      <w:tr w:rsidR="00313FA9" w:rsidRPr="00C42831" w:rsidTr="0012312C">
        <w:trPr>
          <w:jc w:val="center"/>
        </w:trPr>
        <w:tc>
          <w:tcPr>
            <w:cnfStyle w:val="001000000000"/>
            <w:tcW w:w="648" w:type="dxa"/>
            <w:tcBorders>
              <w:left w:val="single" w:sz="4" w:space="0" w:color="4F81BD" w:themeColor="accent1"/>
              <w:right w:val="single" w:sz="4" w:space="0" w:color="4F81BD" w:themeColor="accent1"/>
            </w:tcBorders>
            <w:hideMark/>
          </w:tcPr>
          <w:p w:rsidR="00313FA9" w:rsidRPr="00487F72" w:rsidRDefault="00487F72" w:rsidP="00590514">
            <w:pPr>
              <w:rPr>
                <w:rFonts w:cstheme="minorHAnsi"/>
                <w:b w:val="0"/>
              </w:rPr>
            </w:pPr>
            <w:r w:rsidRPr="00487F72">
              <w:rPr>
                <w:rFonts w:cstheme="minorHAnsi"/>
                <w:b w:val="0"/>
              </w:rPr>
              <w:t>4</w:t>
            </w:r>
          </w:p>
        </w:tc>
        <w:tc>
          <w:tcPr>
            <w:tcW w:w="1728" w:type="dxa"/>
            <w:tcBorders>
              <w:left w:val="single" w:sz="4" w:space="0" w:color="4F81BD" w:themeColor="accent1"/>
            </w:tcBorders>
            <w:hideMark/>
          </w:tcPr>
          <w:p w:rsidR="00313FA9" w:rsidRPr="00487F72" w:rsidRDefault="000C36B2" w:rsidP="00590514">
            <w:pPr>
              <w:cnfStyle w:val="000000000000"/>
              <w:rPr>
                <w:rFonts w:cstheme="minorHAnsi"/>
              </w:rPr>
            </w:pPr>
            <w:r>
              <w:rPr>
                <w:rFonts w:cstheme="minorHAnsi"/>
              </w:rPr>
              <w:t>DCLK/CFIL/FFIT</w:t>
            </w:r>
          </w:p>
        </w:tc>
        <w:tc>
          <w:tcPr>
            <w:tcW w:w="5515" w:type="dxa"/>
            <w:tcBorders>
              <w:left w:val="single" w:sz="4" w:space="0" w:color="4F81BD" w:themeColor="accent1"/>
            </w:tcBorders>
          </w:tcPr>
          <w:p w:rsidR="00313FA9" w:rsidRPr="00487F72" w:rsidRDefault="0012312C" w:rsidP="00590514">
            <w:pPr>
              <w:cnfStyle w:val="000000000000"/>
              <w:rPr>
                <w:rFonts w:cstheme="minorHAnsi"/>
              </w:rPr>
            </w:pPr>
            <w:r>
              <w:rPr>
                <w:rFonts w:cstheme="minorHAnsi"/>
              </w:rPr>
              <w:t>Clock output/Extrenal filter capacitor/FIFO interrupts</w:t>
            </w:r>
          </w:p>
        </w:tc>
      </w:tr>
      <w:tr w:rsidR="00313FA9" w:rsidRPr="00C42831" w:rsidTr="0012312C">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313FA9" w:rsidRPr="00487F72" w:rsidRDefault="00487F72" w:rsidP="00590514">
            <w:pPr>
              <w:rPr>
                <w:rFonts w:cstheme="minorHAnsi"/>
                <w:b w:val="0"/>
              </w:rPr>
            </w:pPr>
            <w:r w:rsidRPr="00487F72">
              <w:rPr>
                <w:rFonts w:cstheme="minorHAnsi"/>
                <w:b w:val="0"/>
              </w:rPr>
              <w:t>5</w:t>
            </w:r>
          </w:p>
        </w:tc>
        <w:tc>
          <w:tcPr>
            <w:tcW w:w="1728" w:type="dxa"/>
            <w:tcBorders>
              <w:left w:val="single" w:sz="4" w:space="0" w:color="4F81BD" w:themeColor="accent1"/>
            </w:tcBorders>
            <w:hideMark/>
          </w:tcPr>
          <w:p w:rsidR="00313FA9" w:rsidRPr="00487F72" w:rsidRDefault="000C36B2" w:rsidP="00590514">
            <w:pPr>
              <w:cnfStyle w:val="000000100000"/>
              <w:rPr>
                <w:rFonts w:cstheme="minorHAnsi"/>
              </w:rPr>
            </w:pPr>
            <w:r>
              <w:rPr>
                <w:rFonts w:cstheme="minorHAnsi"/>
              </w:rPr>
              <w:t>CLK</w:t>
            </w:r>
          </w:p>
        </w:tc>
        <w:tc>
          <w:tcPr>
            <w:tcW w:w="5515" w:type="dxa"/>
            <w:tcBorders>
              <w:left w:val="single" w:sz="4" w:space="0" w:color="4F81BD" w:themeColor="accent1"/>
            </w:tcBorders>
          </w:tcPr>
          <w:p w:rsidR="00313FA9" w:rsidRPr="00487F72" w:rsidRDefault="0012312C" w:rsidP="00590514">
            <w:pPr>
              <w:cnfStyle w:val="000000100000"/>
              <w:rPr>
                <w:rFonts w:cstheme="minorHAnsi"/>
              </w:rPr>
            </w:pPr>
            <w:r>
              <w:rPr>
                <w:rFonts w:cstheme="minorHAnsi"/>
              </w:rPr>
              <w:t>Clock output for external microcontroller</w:t>
            </w:r>
          </w:p>
        </w:tc>
      </w:tr>
      <w:tr w:rsidR="00313FA9" w:rsidRPr="00C42831" w:rsidTr="0012312C">
        <w:trPr>
          <w:jc w:val="center"/>
        </w:trPr>
        <w:tc>
          <w:tcPr>
            <w:cnfStyle w:val="001000000000"/>
            <w:tcW w:w="648" w:type="dxa"/>
            <w:tcBorders>
              <w:left w:val="single" w:sz="4" w:space="0" w:color="4F81BD" w:themeColor="accent1"/>
              <w:right w:val="single" w:sz="4" w:space="0" w:color="4F81BD" w:themeColor="accent1"/>
            </w:tcBorders>
            <w:hideMark/>
          </w:tcPr>
          <w:p w:rsidR="00313FA9" w:rsidRPr="00487F72" w:rsidRDefault="00487F72" w:rsidP="00590514">
            <w:pPr>
              <w:rPr>
                <w:rFonts w:cstheme="minorHAnsi"/>
                <w:b w:val="0"/>
              </w:rPr>
            </w:pPr>
            <w:r w:rsidRPr="00487F72">
              <w:rPr>
                <w:rFonts w:cstheme="minorHAnsi"/>
                <w:b w:val="0"/>
              </w:rPr>
              <w:t>6</w:t>
            </w:r>
          </w:p>
        </w:tc>
        <w:tc>
          <w:tcPr>
            <w:tcW w:w="1728" w:type="dxa"/>
            <w:tcBorders>
              <w:left w:val="single" w:sz="4" w:space="0" w:color="4F81BD" w:themeColor="accent1"/>
            </w:tcBorders>
            <w:hideMark/>
          </w:tcPr>
          <w:p w:rsidR="00313FA9" w:rsidRPr="00487F72" w:rsidRDefault="000C36B2" w:rsidP="00590514">
            <w:pPr>
              <w:cnfStyle w:val="000000000000"/>
              <w:rPr>
                <w:rFonts w:cstheme="minorHAnsi"/>
              </w:rPr>
            </w:pPr>
            <w:r>
              <w:rPr>
                <w:rFonts w:cstheme="minorHAnsi"/>
              </w:rPr>
              <w:t xml:space="preserve">nRES </w:t>
            </w:r>
          </w:p>
        </w:tc>
        <w:tc>
          <w:tcPr>
            <w:tcW w:w="5515" w:type="dxa"/>
            <w:tcBorders>
              <w:left w:val="single" w:sz="4" w:space="0" w:color="4F81BD" w:themeColor="accent1"/>
            </w:tcBorders>
          </w:tcPr>
          <w:p w:rsidR="00313FA9" w:rsidRPr="00487F72" w:rsidRDefault="0012312C" w:rsidP="00590514">
            <w:pPr>
              <w:cnfStyle w:val="000000000000"/>
              <w:rPr>
                <w:rFonts w:cstheme="minorHAnsi"/>
              </w:rPr>
            </w:pPr>
            <w:r>
              <w:rPr>
                <w:rFonts w:cstheme="minorHAnsi"/>
              </w:rPr>
              <w:t>Reset output</w:t>
            </w:r>
          </w:p>
        </w:tc>
      </w:tr>
      <w:tr w:rsidR="00487F72" w:rsidRPr="00C42831" w:rsidTr="0012312C">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487F72" w:rsidRPr="00487F72" w:rsidRDefault="00487F72" w:rsidP="00590514">
            <w:pPr>
              <w:rPr>
                <w:rFonts w:cstheme="minorHAnsi"/>
                <w:b w:val="0"/>
              </w:rPr>
            </w:pPr>
            <w:r w:rsidRPr="00487F72">
              <w:rPr>
                <w:rFonts w:cstheme="minorHAnsi"/>
                <w:b w:val="0"/>
              </w:rPr>
              <w:t>7</w:t>
            </w:r>
          </w:p>
        </w:tc>
        <w:tc>
          <w:tcPr>
            <w:tcW w:w="1728" w:type="dxa"/>
            <w:tcBorders>
              <w:left w:val="single" w:sz="4" w:space="0" w:color="4F81BD" w:themeColor="accent1"/>
            </w:tcBorders>
            <w:hideMark/>
          </w:tcPr>
          <w:p w:rsidR="00487F72" w:rsidRPr="00487F72" w:rsidRDefault="000C36B2" w:rsidP="00590514">
            <w:pPr>
              <w:cnfStyle w:val="000000100000"/>
              <w:rPr>
                <w:rFonts w:cstheme="minorHAnsi"/>
              </w:rPr>
            </w:pPr>
            <w:r>
              <w:rPr>
                <w:rFonts w:cstheme="minorHAnsi"/>
              </w:rPr>
              <w:t>GND</w:t>
            </w:r>
          </w:p>
        </w:tc>
        <w:tc>
          <w:tcPr>
            <w:tcW w:w="5515" w:type="dxa"/>
            <w:tcBorders>
              <w:left w:val="single" w:sz="4" w:space="0" w:color="4F81BD" w:themeColor="accent1"/>
            </w:tcBorders>
          </w:tcPr>
          <w:p w:rsidR="00487F72" w:rsidRPr="00487F72" w:rsidRDefault="0012312C" w:rsidP="00590514">
            <w:pPr>
              <w:cnfStyle w:val="000000100000"/>
              <w:rPr>
                <w:rFonts w:cstheme="minorHAnsi"/>
              </w:rPr>
            </w:pPr>
            <w:r>
              <w:rPr>
                <w:rFonts w:cstheme="minorHAnsi"/>
              </w:rPr>
              <w:t>Ground</w:t>
            </w:r>
          </w:p>
        </w:tc>
      </w:tr>
      <w:tr w:rsidR="00487F72" w:rsidRPr="00C42831" w:rsidTr="0012312C">
        <w:trPr>
          <w:jc w:val="center"/>
        </w:trPr>
        <w:tc>
          <w:tcPr>
            <w:cnfStyle w:val="001000000000"/>
            <w:tcW w:w="648" w:type="dxa"/>
            <w:tcBorders>
              <w:left w:val="single" w:sz="4" w:space="0" w:color="4F81BD" w:themeColor="accent1"/>
              <w:right w:val="single" w:sz="4" w:space="0" w:color="4F81BD" w:themeColor="accent1"/>
            </w:tcBorders>
            <w:hideMark/>
          </w:tcPr>
          <w:p w:rsidR="00487F72" w:rsidRPr="00487F72" w:rsidRDefault="00487F72" w:rsidP="00590514">
            <w:pPr>
              <w:rPr>
                <w:rFonts w:cstheme="minorHAnsi"/>
                <w:b w:val="0"/>
              </w:rPr>
            </w:pPr>
            <w:r w:rsidRPr="00487F72">
              <w:rPr>
                <w:rFonts w:cstheme="minorHAnsi"/>
                <w:b w:val="0"/>
              </w:rPr>
              <w:t>8</w:t>
            </w:r>
          </w:p>
        </w:tc>
        <w:tc>
          <w:tcPr>
            <w:tcW w:w="1728" w:type="dxa"/>
            <w:tcBorders>
              <w:left w:val="single" w:sz="4" w:space="0" w:color="4F81BD" w:themeColor="accent1"/>
            </w:tcBorders>
            <w:hideMark/>
          </w:tcPr>
          <w:p w:rsidR="00487F72" w:rsidRPr="00487F72" w:rsidRDefault="000C36B2" w:rsidP="00590514">
            <w:pPr>
              <w:cnfStyle w:val="000000000000"/>
              <w:rPr>
                <w:rFonts w:cstheme="minorHAnsi"/>
              </w:rPr>
            </w:pPr>
            <w:r>
              <w:rPr>
                <w:rFonts w:cstheme="minorHAnsi"/>
              </w:rPr>
              <w:t>ANT</w:t>
            </w:r>
          </w:p>
        </w:tc>
        <w:tc>
          <w:tcPr>
            <w:tcW w:w="5515" w:type="dxa"/>
            <w:tcBorders>
              <w:left w:val="single" w:sz="4" w:space="0" w:color="4F81BD" w:themeColor="accent1"/>
            </w:tcBorders>
          </w:tcPr>
          <w:p w:rsidR="00487F72" w:rsidRPr="00487F72" w:rsidRDefault="0012312C" w:rsidP="00590514">
            <w:pPr>
              <w:cnfStyle w:val="000000000000"/>
              <w:rPr>
                <w:rFonts w:cstheme="minorHAnsi"/>
              </w:rPr>
            </w:pPr>
            <w:r>
              <w:rPr>
                <w:rFonts w:cstheme="minorHAnsi"/>
              </w:rPr>
              <w:t>Antenna</w:t>
            </w:r>
          </w:p>
        </w:tc>
      </w:tr>
      <w:tr w:rsidR="00487F72" w:rsidRPr="00C42831" w:rsidTr="0012312C">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487F72" w:rsidRPr="00487F72" w:rsidRDefault="00487F72" w:rsidP="00590514">
            <w:pPr>
              <w:rPr>
                <w:rFonts w:cstheme="minorHAnsi"/>
                <w:b w:val="0"/>
              </w:rPr>
            </w:pPr>
            <w:r w:rsidRPr="00487F72">
              <w:rPr>
                <w:rFonts w:cstheme="minorHAnsi"/>
                <w:b w:val="0"/>
              </w:rPr>
              <w:t>9</w:t>
            </w:r>
          </w:p>
        </w:tc>
        <w:tc>
          <w:tcPr>
            <w:tcW w:w="1728" w:type="dxa"/>
            <w:tcBorders>
              <w:left w:val="single" w:sz="4" w:space="0" w:color="4F81BD" w:themeColor="accent1"/>
            </w:tcBorders>
            <w:hideMark/>
          </w:tcPr>
          <w:p w:rsidR="00487F72" w:rsidRPr="00487F72" w:rsidRDefault="000C36B2" w:rsidP="00590514">
            <w:pPr>
              <w:cnfStyle w:val="000000100000"/>
              <w:rPr>
                <w:rFonts w:cstheme="minorHAnsi"/>
              </w:rPr>
            </w:pPr>
            <w:r>
              <w:rPr>
                <w:rFonts w:cstheme="minorHAnsi"/>
              </w:rPr>
              <w:t>VDD</w:t>
            </w:r>
          </w:p>
        </w:tc>
        <w:tc>
          <w:tcPr>
            <w:tcW w:w="5515" w:type="dxa"/>
            <w:tcBorders>
              <w:left w:val="single" w:sz="4" w:space="0" w:color="4F81BD" w:themeColor="accent1"/>
            </w:tcBorders>
          </w:tcPr>
          <w:p w:rsidR="00487F72" w:rsidRPr="00487F72" w:rsidRDefault="0012312C" w:rsidP="00590514">
            <w:pPr>
              <w:cnfStyle w:val="000000100000"/>
              <w:rPr>
                <w:rFonts w:cstheme="minorHAnsi"/>
              </w:rPr>
            </w:pPr>
            <w:r>
              <w:rPr>
                <w:rFonts w:cstheme="minorHAnsi"/>
              </w:rPr>
              <w:t>VCC</w:t>
            </w:r>
          </w:p>
        </w:tc>
      </w:tr>
      <w:tr w:rsidR="00487F72" w:rsidRPr="00C42831" w:rsidTr="0012312C">
        <w:trPr>
          <w:jc w:val="center"/>
        </w:trPr>
        <w:tc>
          <w:tcPr>
            <w:cnfStyle w:val="001000000000"/>
            <w:tcW w:w="648" w:type="dxa"/>
            <w:tcBorders>
              <w:left w:val="single" w:sz="4" w:space="0" w:color="4F81BD" w:themeColor="accent1"/>
              <w:right w:val="single" w:sz="4" w:space="0" w:color="4F81BD" w:themeColor="accent1"/>
            </w:tcBorders>
            <w:hideMark/>
          </w:tcPr>
          <w:p w:rsidR="00487F72" w:rsidRPr="00487F72" w:rsidRDefault="00487F72" w:rsidP="00590514">
            <w:pPr>
              <w:rPr>
                <w:rFonts w:cstheme="minorHAnsi"/>
                <w:b w:val="0"/>
              </w:rPr>
            </w:pPr>
            <w:r w:rsidRPr="00487F72">
              <w:rPr>
                <w:rFonts w:cstheme="minorHAnsi"/>
                <w:b w:val="0"/>
              </w:rPr>
              <w:t>10</w:t>
            </w:r>
          </w:p>
        </w:tc>
        <w:tc>
          <w:tcPr>
            <w:tcW w:w="1728" w:type="dxa"/>
            <w:tcBorders>
              <w:left w:val="single" w:sz="4" w:space="0" w:color="4F81BD" w:themeColor="accent1"/>
            </w:tcBorders>
            <w:hideMark/>
          </w:tcPr>
          <w:p w:rsidR="00487F72" w:rsidRPr="00487F72" w:rsidRDefault="000C36B2" w:rsidP="00590514">
            <w:pPr>
              <w:cnfStyle w:val="000000000000"/>
              <w:rPr>
                <w:rFonts w:cstheme="minorHAnsi"/>
              </w:rPr>
            </w:pPr>
            <w:r>
              <w:rPr>
                <w:rFonts w:cstheme="minorHAnsi"/>
              </w:rPr>
              <w:t>GND</w:t>
            </w:r>
          </w:p>
        </w:tc>
        <w:tc>
          <w:tcPr>
            <w:tcW w:w="5515" w:type="dxa"/>
            <w:tcBorders>
              <w:left w:val="single" w:sz="4" w:space="0" w:color="4F81BD" w:themeColor="accent1"/>
            </w:tcBorders>
          </w:tcPr>
          <w:p w:rsidR="00487F72" w:rsidRPr="00487F72" w:rsidRDefault="0012312C" w:rsidP="00590514">
            <w:pPr>
              <w:cnfStyle w:val="000000000000"/>
              <w:rPr>
                <w:rFonts w:cstheme="minorHAnsi"/>
              </w:rPr>
            </w:pPr>
            <w:r>
              <w:rPr>
                <w:rFonts w:cstheme="minorHAnsi"/>
              </w:rPr>
              <w:t>Ground</w:t>
            </w:r>
          </w:p>
        </w:tc>
      </w:tr>
      <w:tr w:rsidR="00487F72" w:rsidRPr="00C42831" w:rsidTr="0012312C">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487F72" w:rsidRPr="00487F72" w:rsidRDefault="00487F72" w:rsidP="00590514">
            <w:pPr>
              <w:rPr>
                <w:rFonts w:cstheme="minorHAnsi"/>
                <w:b w:val="0"/>
              </w:rPr>
            </w:pPr>
            <w:r w:rsidRPr="00487F72">
              <w:rPr>
                <w:rFonts w:cstheme="minorHAnsi"/>
                <w:b w:val="0"/>
              </w:rPr>
              <w:t>11</w:t>
            </w:r>
          </w:p>
        </w:tc>
        <w:tc>
          <w:tcPr>
            <w:tcW w:w="1728" w:type="dxa"/>
            <w:tcBorders>
              <w:left w:val="single" w:sz="4" w:space="0" w:color="4F81BD" w:themeColor="accent1"/>
            </w:tcBorders>
            <w:hideMark/>
          </w:tcPr>
          <w:p w:rsidR="00487F72" w:rsidRPr="00487F72" w:rsidRDefault="000C36B2" w:rsidP="00590514">
            <w:pPr>
              <w:cnfStyle w:val="000000100000"/>
              <w:rPr>
                <w:rFonts w:cstheme="minorHAnsi"/>
              </w:rPr>
            </w:pPr>
            <w:r>
              <w:rPr>
                <w:rFonts w:cstheme="minorHAnsi"/>
              </w:rPr>
              <w:t xml:space="preserve">nINT/VDI </w:t>
            </w:r>
          </w:p>
        </w:tc>
        <w:tc>
          <w:tcPr>
            <w:tcW w:w="5515" w:type="dxa"/>
            <w:tcBorders>
              <w:left w:val="single" w:sz="4" w:space="0" w:color="4F81BD" w:themeColor="accent1"/>
            </w:tcBorders>
          </w:tcPr>
          <w:p w:rsidR="00487F72" w:rsidRPr="00487F72" w:rsidRDefault="0012312C" w:rsidP="00590514">
            <w:pPr>
              <w:cnfStyle w:val="000000100000"/>
              <w:rPr>
                <w:rFonts w:cstheme="minorHAnsi"/>
              </w:rPr>
            </w:pPr>
            <w:r>
              <w:rPr>
                <w:rFonts w:cstheme="minorHAnsi"/>
              </w:rPr>
              <w:t>Interrupt input</w:t>
            </w:r>
          </w:p>
        </w:tc>
      </w:tr>
      <w:tr w:rsidR="00487F72" w:rsidRPr="00C42831" w:rsidTr="0012312C">
        <w:trPr>
          <w:jc w:val="center"/>
        </w:trPr>
        <w:tc>
          <w:tcPr>
            <w:cnfStyle w:val="001000000000"/>
            <w:tcW w:w="648" w:type="dxa"/>
            <w:tcBorders>
              <w:left w:val="single" w:sz="4" w:space="0" w:color="4F81BD" w:themeColor="accent1"/>
              <w:right w:val="single" w:sz="4" w:space="0" w:color="4F81BD" w:themeColor="accent1"/>
            </w:tcBorders>
            <w:hideMark/>
          </w:tcPr>
          <w:p w:rsidR="00487F72" w:rsidRPr="00487F72" w:rsidRDefault="00487F72" w:rsidP="00590514">
            <w:pPr>
              <w:rPr>
                <w:rFonts w:cstheme="minorHAnsi"/>
                <w:b w:val="0"/>
              </w:rPr>
            </w:pPr>
            <w:r w:rsidRPr="00487F72">
              <w:rPr>
                <w:rFonts w:cstheme="minorHAnsi"/>
                <w:b w:val="0"/>
              </w:rPr>
              <w:t>12</w:t>
            </w:r>
          </w:p>
        </w:tc>
        <w:tc>
          <w:tcPr>
            <w:tcW w:w="1728" w:type="dxa"/>
            <w:tcBorders>
              <w:left w:val="single" w:sz="4" w:space="0" w:color="4F81BD" w:themeColor="accent1"/>
            </w:tcBorders>
            <w:hideMark/>
          </w:tcPr>
          <w:p w:rsidR="00487F72" w:rsidRPr="00487F72" w:rsidRDefault="000C36B2" w:rsidP="00590514">
            <w:pPr>
              <w:cnfStyle w:val="000000000000"/>
              <w:rPr>
                <w:rFonts w:cstheme="minorHAnsi"/>
              </w:rPr>
            </w:pPr>
            <w:r>
              <w:rPr>
                <w:rFonts w:cstheme="minorHAnsi"/>
              </w:rPr>
              <w:t>SDI</w:t>
            </w:r>
          </w:p>
        </w:tc>
        <w:tc>
          <w:tcPr>
            <w:tcW w:w="5515" w:type="dxa"/>
            <w:tcBorders>
              <w:left w:val="single" w:sz="4" w:space="0" w:color="4F81BD" w:themeColor="accent1"/>
            </w:tcBorders>
          </w:tcPr>
          <w:p w:rsidR="00487F72" w:rsidRPr="00487F72" w:rsidRDefault="0012312C" w:rsidP="00590514">
            <w:pPr>
              <w:cnfStyle w:val="000000000000"/>
              <w:rPr>
                <w:rFonts w:cstheme="minorHAnsi"/>
              </w:rPr>
            </w:pPr>
            <w:r>
              <w:rPr>
                <w:rFonts w:cstheme="minorHAnsi"/>
              </w:rPr>
              <w:t>SPI data input</w:t>
            </w:r>
          </w:p>
        </w:tc>
      </w:tr>
      <w:tr w:rsidR="00487F72" w:rsidRPr="00C42831" w:rsidTr="0012312C">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487F72" w:rsidRPr="00487F72" w:rsidRDefault="00487F72" w:rsidP="00590514">
            <w:pPr>
              <w:rPr>
                <w:rFonts w:cstheme="minorHAnsi"/>
                <w:b w:val="0"/>
              </w:rPr>
            </w:pPr>
            <w:r w:rsidRPr="00487F72">
              <w:rPr>
                <w:rFonts w:cstheme="minorHAnsi"/>
                <w:b w:val="0"/>
              </w:rPr>
              <w:t>13</w:t>
            </w:r>
          </w:p>
        </w:tc>
        <w:tc>
          <w:tcPr>
            <w:tcW w:w="1728" w:type="dxa"/>
            <w:tcBorders>
              <w:left w:val="single" w:sz="4" w:space="0" w:color="4F81BD" w:themeColor="accent1"/>
            </w:tcBorders>
            <w:hideMark/>
          </w:tcPr>
          <w:p w:rsidR="00487F72" w:rsidRPr="00487F72" w:rsidRDefault="000C36B2" w:rsidP="00590514">
            <w:pPr>
              <w:cnfStyle w:val="000000100000"/>
              <w:rPr>
                <w:rFonts w:cstheme="minorHAnsi"/>
              </w:rPr>
            </w:pPr>
            <w:r>
              <w:rPr>
                <w:rFonts w:cstheme="minorHAnsi"/>
              </w:rPr>
              <w:t>SCK</w:t>
            </w:r>
          </w:p>
        </w:tc>
        <w:tc>
          <w:tcPr>
            <w:tcW w:w="5515" w:type="dxa"/>
            <w:tcBorders>
              <w:left w:val="single" w:sz="4" w:space="0" w:color="4F81BD" w:themeColor="accent1"/>
            </w:tcBorders>
          </w:tcPr>
          <w:p w:rsidR="00487F72" w:rsidRPr="00487F72" w:rsidRDefault="0012312C" w:rsidP="00590514">
            <w:pPr>
              <w:cnfStyle w:val="000000100000"/>
              <w:rPr>
                <w:rFonts w:cstheme="minorHAnsi"/>
              </w:rPr>
            </w:pPr>
            <w:r>
              <w:rPr>
                <w:rFonts w:cstheme="minorHAnsi"/>
              </w:rPr>
              <w:t>SPI clock input</w:t>
            </w:r>
          </w:p>
        </w:tc>
      </w:tr>
      <w:tr w:rsidR="00487F72" w:rsidRPr="00C42831" w:rsidTr="0012312C">
        <w:trPr>
          <w:jc w:val="center"/>
        </w:trPr>
        <w:tc>
          <w:tcPr>
            <w:cnfStyle w:val="001000000000"/>
            <w:tcW w:w="648" w:type="dxa"/>
            <w:tcBorders>
              <w:left w:val="single" w:sz="4" w:space="0" w:color="4F81BD" w:themeColor="accent1"/>
              <w:right w:val="single" w:sz="4" w:space="0" w:color="4F81BD" w:themeColor="accent1"/>
            </w:tcBorders>
            <w:hideMark/>
          </w:tcPr>
          <w:p w:rsidR="00487F72" w:rsidRPr="00487F72" w:rsidRDefault="00487F72" w:rsidP="00590514">
            <w:pPr>
              <w:rPr>
                <w:rFonts w:cstheme="minorHAnsi"/>
                <w:b w:val="0"/>
              </w:rPr>
            </w:pPr>
            <w:r w:rsidRPr="00487F72">
              <w:rPr>
                <w:rFonts w:cstheme="minorHAnsi"/>
                <w:b w:val="0"/>
              </w:rPr>
              <w:t>14</w:t>
            </w:r>
          </w:p>
        </w:tc>
        <w:tc>
          <w:tcPr>
            <w:tcW w:w="1728" w:type="dxa"/>
            <w:tcBorders>
              <w:left w:val="single" w:sz="4" w:space="0" w:color="4F81BD" w:themeColor="accent1"/>
            </w:tcBorders>
            <w:hideMark/>
          </w:tcPr>
          <w:p w:rsidR="00487F72" w:rsidRPr="00487F72" w:rsidRDefault="000C36B2" w:rsidP="00590514">
            <w:pPr>
              <w:cnfStyle w:val="000000000000"/>
              <w:rPr>
                <w:rFonts w:cstheme="minorHAnsi"/>
              </w:rPr>
            </w:pPr>
            <w:r>
              <w:rPr>
                <w:rFonts w:cstheme="minorHAnsi"/>
              </w:rPr>
              <w:t xml:space="preserve">nSEL </w:t>
            </w:r>
          </w:p>
        </w:tc>
        <w:tc>
          <w:tcPr>
            <w:tcW w:w="5515" w:type="dxa"/>
            <w:tcBorders>
              <w:left w:val="single" w:sz="4" w:space="0" w:color="4F81BD" w:themeColor="accent1"/>
            </w:tcBorders>
          </w:tcPr>
          <w:p w:rsidR="00487F72" w:rsidRPr="00487F72" w:rsidRDefault="0012312C" w:rsidP="00590514">
            <w:pPr>
              <w:cnfStyle w:val="000000000000"/>
              <w:rPr>
                <w:rFonts w:cstheme="minorHAnsi"/>
              </w:rPr>
            </w:pPr>
            <w:r>
              <w:rPr>
                <w:rFonts w:cstheme="minorHAnsi"/>
              </w:rPr>
              <w:t>Chip select</w:t>
            </w:r>
          </w:p>
        </w:tc>
      </w:tr>
    </w:tbl>
    <w:p w:rsidR="008D2135" w:rsidRDefault="008D2135">
      <w:pPr>
        <w:rPr>
          <w:rStyle w:val="Hyperlink"/>
          <w:rFonts w:cstheme="minorHAnsi"/>
          <w:color w:val="4F81BD" w:themeColor="accent1"/>
          <w:u w:val="none"/>
        </w:rPr>
      </w:pPr>
    </w:p>
    <w:p w:rsidR="008D2135" w:rsidRDefault="008D2135" w:rsidP="00C46339">
      <w:pPr>
        <w:pStyle w:val="Heading3"/>
      </w:pPr>
      <w:r>
        <w:lastRenderedPageBreak/>
        <w:t>Part list</w:t>
      </w:r>
    </w:p>
    <w:p w:rsidR="008D2135" w:rsidRDefault="008D2135">
      <w:pPr>
        <w:rPr>
          <w:rStyle w:val="Hyperlink"/>
          <w:rFonts w:cstheme="minorHAnsi"/>
          <w:color w:val="4F81BD" w:themeColor="accent1"/>
          <w:u w:val="none"/>
        </w:rPr>
      </w:pPr>
    </w:p>
    <w:tbl>
      <w:tblPr>
        <w:tblStyle w:val="LightList-Accent11"/>
        <w:tblW w:w="8928" w:type="dxa"/>
        <w:tblLook w:val="04A0"/>
      </w:tblPr>
      <w:tblGrid>
        <w:gridCol w:w="1638"/>
        <w:gridCol w:w="3218"/>
        <w:gridCol w:w="4072"/>
      </w:tblGrid>
      <w:tr w:rsidR="008D2135" w:rsidRPr="00C42831" w:rsidTr="004E33A7">
        <w:trPr>
          <w:cnfStyle w:val="100000000000"/>
          <w:trHeight w:val="379"/>
        </w:trPr>
        <w:tc>
          <w:tcPr>
            <w:cnfStyle w:val="001000000000"/>
            <w:tcW w:w="1638" w:type="dxa"/>
            <w:tcBorders>
              <w:left w:val="single" w:sz="4" w:space="0" w:color="4F81BD" w:themeColor="accent1"/>
              <w:right w:val="single" w:sz="4" w:space="0" w:color="4F81BD" w:themeColor="accent1"/>
            </w:tcBorders>
            <w:hideMark/>
          </w:tcPr>
          <w:p w:rsidR="008D2135" w:rsidRPr="00C42831" w:rsidRDefault="008D2135" w:rsidP="00590514">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8D2135" w:rsidRPr="00C42831" w:rsidRDefault="008D2135" w:rsidP="00590514">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8D2135" w:rsidRPr="00C42831" w:rsidRDefault="008D2135" w:rsidP="00590514">
            <w:pPr>
              <w:spacing w:line="0" w:lineRule="atLeast"/>
              <w:jc w:val="center"/>
              <w:cnfStyle w:val="100000000000"/>
              <w:rPr>
                <w:rFonts w:cstheme="minorHAnsi"/>
              </w:rPr>
            </w:pPr>
            <w:r>
              <w:rPr>
                <w:rFonts w:cstheme="minorHAnsi"/>
              </w:rPr>
              <w:t>Details</w:t>
            </w:r>
          </w:p>
        </w:tc>
      </w:tr>
      <w:tr w:rsidR="008D2135" w:rsidRPr="00C42831" w:rsidTr="004E33A7">
        <w:trPr>
          <w:cnfStyle w:val="000000100000"/>
        </w:trPr>
        <w:tc>
          <w:tcPr>
            <w:cnfStyle w:val="001000000000"/>
            <w:tcW w:w="1638" w:type="dxa"/>
            <w:tcBorders>
              <w:left w:val="single" w:sz="4" w:space="0" w:color="4F81BD" w:themeColor="accent1"/>
              <w:right w:val="single" w:sz="4" w:space="0" w:color="4F81BD" w:themeColor="accent1"/>
            </w:tcBorders>
            <w:hideMark/>
          </w:tcPr>
          <w:p w:rsidR="008D2135" w:rsidRPr="00C42831" w:rsidRDefault="008D2135" w:rsidP="00590514">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8D2135" w:rsidRPr="00BA1631" w:rsidRDefault="008D2135" w:rsidP="00590514">
            <w:pPr>
              <w:spacing w:line="0" w:lineRule="atLeast"/>
              <w:cnfStyle w:val="000000100000"/>
              <w:rPr>
                <w:rFonts w:cstheme="minorHAnsi"/>
              </w:rPr>
            </w:pPr>
            <w:r w:rsidRPr="008D2135">
              <w:rPr>
                <w:rFonts w:cstheme="minorHAnsi"/>
              </w:rPr>
              <w:t>Atmel's ATMega328</w:t>
            </w:r>
          </w:p>
        </w:tc>
        <w:tc>
          <w:tcPr>
            <w:tcW w:w="4072" w:type="dxa"/>
            <w:tcBorders>
              <w:left w:val="single" w:sz="4" w:space="0" w:color="4F81BD" w:themeColor="accent1"/>
            </w:tcBorders>
          </w:tcPr>
          <w:p w:rsidR="008D2135" w:rsidRPr="00BA1631" w:rsidRDefault="008D2135" w:rsidP="008D2135">
            <w:pPr>
              <w:tabs>
                <w:tab w:val="left" w:pos="2610"/>
              </w:tabs>
              <w:spacing w:line="0" w:lineRule="atLeast"/>
              <w:cnfStyle w:val="000000100000"/>
              <w:rPr>
                <w:rFonts w:cstheme="minorHAnsi"/>
              </w:rPr>
            </w:pPr>
            <w:r w:rsidRPr="008D2135">
              <w:rPr>
                <w:rFonts w:cstheme="minorHAnsi"/>
              </w:rPr>
              <w:t>Atmel's ATMega328 8-Bit Processor in 28 pin DIP</w:t>
            </w:r>
          </w:p>
        </w:tc>
      </w:tr>
      <w:tr w:rsidR="008D2135" w:rsidRPr="00C42831" w:rsidTr="004E33A7">
        <w:tc>
          <w:tcPr>
            <w:cnfStyle w:val="001000000000"/>
            <w:tcW w:w="1638" w:type="dxa"/>
            <w:tcBorders>
              <w:left w:val="single" w:sz="4" w:space="0" w:color="4F81BD" w:themeColor="accent1"/>
              <w:right w:val="single" w:sz="4" w:space="0" w:color="4F81BD" w:themeColor="accent1"/>
            </w:tcBorders>
            <w:hideMark/>
          </w:tcPr>
          <w:p w:rsidR="008D2135" w:rsidRPr="00C42831" w:rsidRDefault="008D2135" w:rsidP="00590514">
            <w:pPr>
              <w:spacing w:line="0" w:lineRule="atLeast"/>
              <w:rPr>
                <w:rFonts w:cstheme="minorHAnsi"/>
              </w:rPr>
            </w:pPr>
            <w:r>
              <w:rPr>
                <w:rFonts w:cstheme="minorHAnsi"/>
              </w:rPr>
              <w:t>RFN12B</w:t>
            </w:r>
          </w:p>
        </w:tc>
        <w:tc>
          <w:tcPr>
            <w:tcW w:w="3218" w:type="dxa"/>
            <w:tcBorders>
              <w:left w:val="single" w:sz="4" w:space="0" w:color="4F81BD" w:themeColor="accent1"/>
            </w:tcBorders>
            <w:hideMark/>
          </w:tcPr>
          <w:p w:rsidR="008D2135" w:rsidRPr="00BA1631" w:rsidRDefault="008D2135" w:rsidP="008D2135">
            <w:pPr>
              <w:spacing w:line="0" w:lineRule="atLeast"/>
              <w:cnfStyle w:val="000000000000"/>
              <w:rPr>
                <w:rFonts w:cstheme="minorHAnsi"/>
              </w:rPr>
            </w:pPr>
            <w:r w:rsidRPr="008D2135">
              <w:rPr>
                <w:rFonts w:cstheme="minorHAnsi"/>
              </w:rPr>
              <w:t>RFM12B-S2</w:t>
            </w:r>
          </w:p>
        </w:tc>
        <w:tc>
          <w:tcPr>
            <w:tcW w:w="4072" w:type="dxa"/>
            <w:tcBorders>
              <w:left w:val="single" w:sz="4" w:space="0" w:color="4F81BD" w:themeColor="accent1"/>
            </w:tcBorders>
          </w:tcPr>
          <w:p w:rsidR="008D2135" w:rsidRPr="00BA1631" w:rsidRDefault="008D2135" w:rsidP="00590514">
            <w:pPr>
              <w:spacing w:line="0" w:lineRule="atLeast"/>
              <w:cnfStyle w:val="000000000000"/>
              <w:rPr>
                <w:rFonts w:cstheme="minorHAnsi"/>
              </w:rPr>
            </w:pPr>
            <w:r w:rsidRPr="008D2135">
              <w:rPr>
                <w:rFonts w:cstheme="minorHAnsi"/>
              </w:rPr>
              <w:t>RFM12B-S2 Wireless Transceiver</w:t>
            </w:r>
          </w:p>
        </w:tc>
      </w:tr>
      <w:tr w:rsidR="008D2135" w:rsidRPr="00C42831" w:rsidTr="004E33A7">
        <w:trPr>
          <w:cnfStyle w:val="000000100000"/>
        </w:trPr>
        <w:tc>
          <w:tcPr>
            <w:cnfStyle w:val="001000000000"/>
            <w:tcW w:w="1638" w:type="dxa"/>
            <w:tcBorders>
              <w:left w:val="single" w:sz="4" w:space="0" w:color="4F81BD" w:themeColor="accent1"/>
              <w:right w:val="single" w:sz="4" w:space="0" w:color="4F81BD" w:themeColor="accent1"/>
            </w:tcBorders>
            <w:hideMark/>
          </w:tcPr>
          <w:p w:rsidR="008D2135" w:rsidRPr="00C42831" w:rsidRDefault="008D2135" w:rsidP="00590514">
            <w:pPr>
              <w:rPr>
                <w:rFonts w:cstheme="minorHAnsi"/>
              </w:rPr>
            </w:pPr>
            <w:r>
              <w:rPr>
                <w:rFonts w:cstheme="minorHAnsi"/>
              </w:rPr>
              <w:t>Socket IC</w:t>
            </w:r>
          </w:p>
        </w:tc>
        <w:tc>
          <w:tcPr>
            <w:tcW w:w="3218" w:type="dxa"/>
            <w:tcBorders>
              <w:left w:val="single" w:sz="4" w:space="0" w:color="4F81BD" w:themeColor="accent1"/>
            </w:tcBorders>
            <w:hideMark/>
          </w:tcPr>
          <w:p w:rsidR="008D2135" w:rsidRPr="00C42831" w:rsidRDefault="008D2135" w:rsidP="00590514">
            <w:pPr>
              <w:cnfStyle w:val="000000100000"/>
              <w:rPr>
                <w:rFonts w:cstheme="minorHAnsi"/>
              </w:rPr>
            </w:pPr>
            <w:r>
              <w:rPr>
                <w:rFonts w:cstheme="minorHAnsi"/>
              </w:rPr>
              <w:t>Socket for ATMega328p</w:t>
            </w:r>
          </w:p>
        </w:tc>
        <w:tc>
          <w:tcPr>
            <w:tcW w:w="4072" w:type="dxa"/>
            <w:tcBorders>
              <w:left w:val="single" w:sz="4" w:space="0" w:color="4F81BD" w:themeColor="accent1"/>
            </w:tcBorders>
          </w:tcPr>
          <w:p w:rsidR="008D2135" w:rsidRPr="00C42831" w:rsidRDefault="008D2135" w:rsidP="00590514">
            <w:pPr>
              <w:cnfStyle w:val="000000100000"/>
              <w:rPr>
                <w:rFonts w:cstheme="minorHAnsi"/>
              </w:rPr>
            </w:pPr>
            <w:r>
              <w:rPr>
                <w:rFonts w:cstheme="minorHAnsi"/>
              </w:rPr>
              <w:t>Socket IC open frame 28Pos 0.3”</w:t>
            </w:r>
          </w:p>
        </w:tc>
      </w:tr>
      <w:tr w:rsidR="008D2135" w:rsidRPr="00C42831" w:rsidTr="004E33A7">
        <w:tc>
          <w:tcPr>
            <w:cnfStyle w:val="001000000000"/>
            <w:tcW w:w="1638" w:type="dxa"/>
            <w:tcBorders>
              <w:left w:val="single" w:sz="4" w:space="0" w:color="4F81BD" w:themeColor="accent1"/>
              <w:right w:val="single" w:sz="4" w:space="0" w:color="4F81BD" w:themeColor="accent1"/>
            </w:tcBorders>
            <w:hideMark/>
          </w:tcPr>
          <w:p w:rsidR="008D2135" w:rsidRPr="00C42831" w:rsidRDefault="008D2135" w:rsidP="00590514">
            <w:pPr>
              <w:rPr>
                <w:rFonts w:cstheme="minorHAnsi"/>
              </w:rPr>
            </w:pPr>
            <w:r>
              <w:rPr>
                <w:rFonts w:cstheme="minorHAnsi"/>
              </w:rPr>
              <w:t>SPI</w:t>
            </w:r>
          </w:p>
        </w:tc>
        <w:tc>
          <w:tcPr>
            <w:tcW w:w="3218" w:type="dxa"/>
            <w:tcBorders>
              <w:left w:val="single" w:sz="4" w:space="0" w:color="4F81BD" w:themeColor="accent1"/>
            </w:tcBorders>
            <w:hideMark/>
          </w:tcPr>
          <w:p w:rsidR="008D2135" w:rsidRPr="00C42831" w:rsidRDefault="008D2135" w:rsidP="00590514">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8D2135" w:rsidRPr="00C42831" w:rsidRDefault="008D2135" w:rsidP="00590514">
            <w:pPr>
              <w:cnfStyle w:val="000000000000"/>
              <w:rPr>
                <w:rFonts w:cstheme="minorHAnsi"/>
              </w:rPr>
            </w:pPr>
            <w:r>
              <w:rPr>
                <w:rFonts w:cstheme="minorHAnsi"/>
              </w:rPr>
              <w:t>6 POS connector header</w:t>
            </w:r>
          </w:p>
        </w:tc>
      </w:tr>
      <w:tr w:rsidR="008D2135" w:rsidRPr="00C42831" w:rsidTr="004E33A7">
        <w:trPr>
          <w:cnfStyle w:val="000000100000"/>
        </w:trPr>
        <w:tc>
          <w:tcPr>
            <w:cnfStyle w:val="001000000000"/>
            <w:tcW w:w="1638" w:type="dxa"/>
            <w:tcBorders>
              <w:left w:val="single" w:sz="4" w:space="0" w:color="4F81BD" w:themeColor="accent1"/>
              <w:right w:val="single" w:sz="4" w:space="0" w:color="4F81BD" w:themeColor="accent1"/>
            </w:tcBorders>
            <w:hideMark/>
          </w:tcPr>
          <w:p w:rsidR="008D2135" w:rsidRPr="00C42831" w:rsidRDefault="008D2135" w:rsidP="00590514">
            <w:pPr>
              <w:rPr>
                <w:rFonts w:cstheme="minorHAnsi"/>
              </w:rPr>
            </w:pPr>
            <w:r>
              <w:rPr>
                <w:rFonts w:cstheme="minorHAnsi"/>
              </w:rPr>
              <w:t>PWR_SW</w:t>
            </w:r>
          </w:p>
        </w:tc>
        <w:tc>
          <w:tcPr>
            <w:tcW w:w="3218" w:type="dxa"/>
            <w:tcBorders>
              <w:left w:val="single" w:sz="4" w:space="0" w:color="4F81BD" w:themeColor="accent1"/>
            </w:tcBorders>
            <w:hideMark/>
          </w:tcPr>
          <w:p w:rsidR="008D2135" w:rsidRPr="00C42831" w:rsidRDefault="008D2135" w:rsidP="00590514">
            <w:pPr>
              <w:cnfStyle w:val="000000100000"/>
              <w:rPr>
                <w:rFonts w:cstheme="minorHAnsi"/>
              </w:rPr>
            </w:pPr>
            <w:r>
              <w:rPr>
                <w:rFonts w:cstheme="minorHAnsi"/>
              </w:rPr>
              <w:t>Power switch</w:t>
            </w:r>
          </w:p>
        </w:tc>
        <w:tc>
          <w:tcPr>
            <w:tcW w:w="4072" w:type="dxa"/>
            <w:tcBorders>
              <w:left w:val="single" w:sz="4" w:space="0" w:color="4F81BD" w:themeColor="accent1"/>
            </w:tcBorders>
          </w:tcPr>
          <w:p w:rsidR="008D2135" w:rsidRPr="00C42831" w:rsidRDefault="008D2135" w:rsidP="00590514">
            <w:pPr>
              <w:cnfStyle w:val="000000100000"/>
              <w:rPr>
                <w:rFonts w:cstheme="minorHAnsi"/>
              </w:rPr>
            </w:pPr>
            <w:r w:rsidRPr="008D2135">
              <w:rPr>
                <w:rFonts w:cstheme="minorHAnsi"/>
              </w:rPr>
              <w:t>SPDT Mini Power Switch</w:t>
            </w:r>
          </w:p>
        </w:tc>
      </w:tr>
      <w:tr w:rsidR="008D2135" w:rsidRPr="00C42831" w:rsidTr="004E33A7">
        <w:tc>
          <w:tcPr>
            <w:cnfStyle w:val="001000000000"/>
            <w:tcW w:w="1638" w:type="dxa"/>
            <w:tcBorders>
              <w:left w:val="single" w:sz="4" w:space="0" w:color="4F81BD" w:themeColor="accent1"/>
              <w:right w:val="single" w:sz="4" w:space="0" w:color="4F81BD" w:themeColor="accent1"/>
            </w:tcBorders>
            <w:hideMark/>
          </w:tcPr>
          <w:p w:rsidR="008D2135" w:rsidRPr="00C42831" w:rsidRDefault="004E33A7" w:rsidP="00590514">
            <w:pPr>
              <w:rPr>
                <w:rFonts w:cstheme="minorHAnsi"/>
              </w:rPr>
            </w:pPr>
            <w:r>
              <w:rPr>
                <w:rFonts w:cstheme="minorHAnsi"/>
              </w:rPr>
              <w:t>VR</w:t>
            </w:r>
          </w:p>
        </w:tc>
        <w:tc>
          <w:tcPr>
            <w:tcW w:w="3218" w:type="dxa"/>
            <w:tcBorders>
              <w:left w:val="single" w:sz="4" w:space="0" w:color="4F81BD" w:themeColor="accent1"/>
            </w:tcBorders>
            <w:hideMark/>
          </w:tcPr>
          <w:p w:rsidR="008D2135" w:rsidRPr="00C42831" w:rsidRDefault="004E33A7" w:rsidP="00590514">
            <w:pPr>
              <w:cnfStyle w:val="000000000000"/>
              <w:rPr>
                <w:rFonts w:cstheme="minorHAnsi"/>
              </w:rPr>
            </w:pPr>
            <w:r>
              <w:rPr>
                <w:rFonts w:cstheme="minorHAnsi"/>
              </w:rPr>
              <w:t>Voltage regulator 3.3V</w:t>
            </w:r>
          </w:p>
        </w:tc>
        <w:tc>
          <w:tcPr>
            <w:tcW w:w="4072" w:type="dxa"/>
            <w:tcBorders>
              <w:left w:val="single" w:sz="4" w:space="0" w:color="4F81BD" w:themeColor="accent1"/>
            </w:tcBorders>
          </w:tcPr>
          <w:p w:rsidR="008D2135" w:rsidRPr="00C42831" w:rsidRDefault="004E33A7" w:rsidP="004E33A7">
            <w:pPr>
              <w:cnfStyle w:val="000000000000"/>
              <w:rPr>
                <w:rFonts w:cstheme="minorHAnsi"/>
              </w:rPr>
            </w:pPr>
            <w:r w:rsidRPr="004E33A7">
              <w:rPr>
                <w:rFonts w:cstheme="minorHAnsi"/>
              </w:rPr>
              <w:t>IC VREG LDO 3.3V</w:t>
            </w:r>
          </w:p>
        </w:tc>
      </w:tr>
      <w:tr w:rsidR="008D2135" w:rsidRPr="00C42831" w:rsidTr="004E33A7">
        <w:trPr>
          <w:cnfStyle w:val="000000100000"/>
        </w:trPr>
        <w:tc>
          <w:tcPr>
            <w:cnfStyle w:val="001000000000"/>
            <w:tcW w:w="1638" w:type="dxa"/>
            <w:tcBorders>
              <w:left w:val="single" w:sz="4" w:space="0" w:color="4F81BD" w:themeColor="accent1"/>
              <w:right w:val="single" w:sz="4" w:space="0" w:color="4F81BD" w:themeColor="accent1"/>
            </w:tcBorders>
            <w:hideMark/>
          </w:tcPr>
          <w:p w:rsidR="008D2135" w:rsidRPr="00C42831" w:rsidRDefault="004E33A7" w:rsidP="00590514">
            <w:pPr>
              <w:rPr>
                <w:rFonts w:cstheme="minorHAnsi"/>
              </w:rPr>
            </w:pPr>
            <w:r>
              <w:rPr>
                <w:rFonts w:cstheme="minorHAnsi"/>
              </w:rPr>
              <w:t>DIODE</w:t>
            </w:r>
          </w:p>
        </w:tc>
        <w:tc>
          <w:tcPr>
            <w:tcW w:w="3218" w:type="dxa"/>
            <w:tcBorders>
              <w:left w:val="single" w:sz="4" w:space="0" w:color="4F81BD" w:themeColor="accent1"/>
            </w:tcBorders>
            <w:hideMark/>
          </w:tcPr>
          <w:p w:rsidR="008D2135" w:rsidRPr="00C42831" w:rsidRDefault="004E33A7" w:rsidP="00590514">
            <w:pPr>
              <w:cnfStyle w:val="000000100000"/>
              <w:rPr>
                <w:rFonts w:cstheme="minorHAnsi"/>
              </w:rPr>
            </w:pPr>
            <w:r>
              <w:rPr>
                <w:rFonts w:cstheme="minorHAnsi"/>
              </w:rPr>
              <w:t>Diode</w:t>
            </w:r>
          </w:p>
        </w:tc>
        <w:tc>
          <w:tcPr>
            <w:tcW w:w="4072" w:type="dxa"/>
            <w:tcBorders>
              <w:left w:val="single" w:sz="4" w:space="0" w:color="4F81BD" w:themeColor="accent1"/>
            </w:tcBorders>
          </w:tcPr>
          <w:p w:rsidR="008D2135" w:rsidRPr="00C42831" w:rsidRDefault="004E33A7" w:rsidP="00590514">
            <w:pPr>
              <w:cnfStyle w:val="000000100000"/>
              <w:rPr>
                <w:rFonts w:cstheme="minorHAnsi"/>
              </w:rPr>
            </w:pPr>
            <w:r w:rsidRPr="004E33A7">
              <w:rPr>
                <w:rFonts w:cstheme="minorHAnsi"/>
              </w:rPr>
              <w:t>DIODE SBR 1A 30V SOD-323</w:t>
            </w:r>
          </w:p>
        </w:tc>
      </w:tr>
      <w:tr w:rsidR="008D2135" w:rsidRPr="00C42831" w:rsidTr="004E33A7">
        <w:tc>
          <w:tcPr>
            <w:cnfStyle w:val="001000000000"/>
            <w:tcW w:w="1638" w:type="dxa"/>
            <w:tcBorders>
              <w:left w:val="single" w:sz="4" w:space="0" w:color="4F81BD" w:themeColor="accent1"/>
              <w:right w:val="single" w:sz="4" w:space="0" w:color="4F81BD" w:themeColor="accent1"/>
            </w:tcBorders>
            <w:hideMark/>
          </w:tcPr>
          <w:p w:rsidR="008D2135" w:rsidRPr="00C42831" w:rsidRDefault="004E33A7" w:rsidP="00590514">
            <w:pPr>
              <w:rPr>
                <w:rFonts w:cstheme="minorHAnsi"/>
              </w:rPr>
            </w:pPr>
            <w:r>
              <w:rPr>
                <w:rFonts w:cstheme="minorHAnsi"/>
              </w:rPr>
              <w:t>C1, C1</w:t>
            </w:r>
          </w:p>
        </w:tc>
        <w:tc>
          <w:tcPr>
            <w:tcW w:w="3218" w:type="dxa"/>
            <w:tcBorders>
              <w:left w:val="single" w:sz="4" w:space="0" w:color="4F81BD" w:themeColor="accent1"/>
            </w:tcBorders>
            <w:hideMark/>
          </w:tcPr>
          <w:p w:rsidR="008D2135" w:rsidRPr="00C42831" w:rsidRDefault="004E33A7" w:rsidP="00590514">
            <w:pPr>
              <w:cnfStyle w:val="000000000000"/>
              <w:rPr>
                <w:rFonts w:cstheme="minorHAnsi"/>
              </w:rPr>
            </w:pPr>
            <w:r>
              <w:rPr>
                <w:rFonts w:cstheme="minorHAnsi"/>
              </w:rPr>
              <w:t>1uF</w:t>
            </w:r>
          </w:p>
        </w:tc>
        <w:tc>
          <w:tcPr>
            <w:tcW w:w="4072" w:type="dxa"/>
            <w:tcBorders>
              <w:left w:val="single" w:sz="4" w:space="0" w:color="4F81BD" w:themeColor="accent1"/>
            </w:tcBorders>
          </w:tcPr>
          <w:p w:rsidR="008D2135" w:rsidRPr="00C42831" w:rsidRDefault="004E33A7" w:rsidP="00590514">
            <w:pPr>
              <w:cnfStyle w:val="000000000000"/>
              <w:rPr>
                <w:rFonts w:cstheme="minorHAnsi"/>
              </w:rPr>
            </w:pPr>
            <w:r w:rsidRPr="004E33A7">
              <w:rPr>
                <w:rFonts w:cstheme="minorHAnsi"/>
              </w:rPr>
              <w:t>CAP CERM 1UF 25V Y5V 0805</w:t>
            </w:r>
          </w:p>
        </w:tc>
      </w:tr>
      <w:tr w:rsidR="008D2135" w:rsidRPr="00C42831" w:rsidTr="004E33A7">
        <w:trPr>
          <w:cnfStyle w:val="000000100000"/>
        </w:trPr>
        <w:tc>
          <w:tcPr>
            <w:cnfStyle w:val="001000000000"/>
            <w:tcW w:w="1638" w:type="dxa"/>
            <w:tcBorders>
              <w:left w:val="single" w:sz="4" w:space="0" w:color="4F81BD" w:themeColor="accent1"/>
              <w:right w:val="single" w:sz="4" w:space="0" w:color="4F81BD" w:themeColor="accent1"/>
            </w:tcBorders>
            <w:hideMark/>
          </w:tcPr>
          <w:p w:rsidR="008D2135" w:rsidRPr="00C42831" w:rsidRDefault="004E33A7" w:rsidP="00590514">
            <w:pPr>
              <w:rPr>
                <w:rFonts w:cstheme="minorHAnsi"/>
              </w:rPr>
            </w:pPr>
            <w:r>
              <w:rPr>
                <w:rFonts w:cstheme="minorHAnsi"/>
              </w:rPr>
              <w:t>C3, C4, C5, C6</w:t>
            </w:r>
          </w:p>
        </w:tc>
        <w:tc>
          <w:tcPr>
            <w:tcW w:w="3218" w:type="dxa"/>
            <w:tcBorders>
              <w:left w:val="single" w:sz="4" w:space="0" w:color="4F81BD" w:themeColor="accent1"/>
            </w:tcBorders>
            <w:hideMark/>
          </w:tcPr>
          <w:p w:rsidR="008D2135" w:rsidRPr="00C42831" w:rsidRDefault="004E33A7" w:rsidP="00590514">
            <w:pPr>
              <w:cnfStyle w:val="000000100000"/>
              <w:rPr>
                <w:rFonts w:cstheme="minorHAnsi"/>
              </w:rPr>
            </w:pPr>
            <w:r>
              <w:rPr>
                <w:rFonts w:cstheme="minorHAnsi"/>
              </w:rPr>
              <w:t>0.4uF</w:t>
            </w:r>
          </w:p>
        </w:tc>
        <w:tc>
          <w:tcPr>
            <w:tcW w:w="4072" w:type="dxa"/>
            <w:tcBorders>
              <w:left w:val="single" w:sz="4" w:space="0" w:color="4F81BD" w:themeColor="accent1"/>
            </w:tcBorders>
          </w:tcPr>
          <w:p w:rsidR="008D2135" w:rsidRPr="00C42831" w:rsidRDefault="004E33A7" w:rsidP="00590514">
            <w:pPr>
              <w:cnfStyle w:val="000000100000"/>
              <w:rPr>
                <w:rFonts w:cstheme="minorHAnsi"/>
              </w:rPr>
            </w:pPr>
            <w:r w:rsidRPr="004E33A7">
              <w:rPr>
                <w:rFonts w:cstheme="minorHAnsi"/>
              </w:rPr>
              <w:t>CAP CERM .10UF 50V 5% 0805 SMD</w:t>
            </w:r>
          </w:p>
        </w:tc>
      </w:tr>
      <w:tr w:rsidR="008D2135" w:rsidRPr="00C42831" w:rsidTr="004E33A7">
        <w:tc>
          <w:tcPr>
            <w:cnfStyle w:val="001000000000"/>
            <w:tcW w:w="1638" w:type="dxa"/>
            <w:tcBorders>
              <w:left w:val="single" w:sz="4" w:space="0" w:color="4F81BD" w:themeColor="accent1"/>
              <w:right w:val="single" w:sz="4" w:space="0" w:color="4F81BD" w:themeColor="accent1"/>
            </w:tcBorders>
            <w:hideMark/>
          </w:tcPr>
          <w:p w:rsidR="008D2135" w:rsidRPr="00C42831" w:rsidRDefault="004E33A7" w:rsidP="00590514">
            <w:pPr>
              <w:rPr>
                <w:rFonts w:cstheme="minorHAnsi"/>
              </w:rPr>
            </w:pPr>
            <w:r>
              <w:rPr>
                <w:rFonts w:cstheme="minorHAnsi"/>
              </w:rPr>
              <w:t>L1</w:t>
            </w:r>
          </w:p>
        </w:tc>
        <w:tc>
          <w:tcPr>
            <w:tcW w:w="3218" w:type="dxa"/>
            <w:tcBorders>
              <w:left w:val="single" w:sz="4" w:space="0" w:color="4F81BD" w:themeColor="accent1"/>
            </w:tcBorders>
            <w:hideMark/>
          </w:tcPr>
          <w:p w:rsidR="008D2135" w:rsidRPr="00C42831" w:rsidRDefault="004E33A7" w:rsidP="00590514">
            <w:pPr>
              <w:cnfStyle w:val="000000000000"/>
              <w:rPr>
                <w:rFonts w:cstheme="minorHAnsi"/>
              </w:rPr>
            </w:pPr>
            <w:r>
              <w:rPr>
                <w:rFonts w:cstheme="minorHAnsi"/>
              </w:rPr>
              <w:t>10uH</w:t>
            </w:r>
          </w:p>
        </w:tc>
        <w:tc>
          <w:tcPr>
            <w:tcW w:w="4072" w:type="dxa"/>
            <w:tcBorders>
              <w:left w:val="single" w:sz="4" w:space="0" w:color="4F81BD" w:themeColor="accent1"/>
            </w:tcBorders>
          </w:tcPr>
          <w:p w:rsidR="008D2135" w:rsidRPr="00C42831" w:rsidRDefault="004E33A7" w:rsidP="00590514">
            <w:pPr>
              <w:cnfStyle w:val="000000000000"/>
              <w:rPr>
                <w:rFonts w:cstheme="minorHAnsi"/>
              </w:rPr>
            </w:pPr>
            <w:r w:rsidRPr="004E33A7">
              <w:rPr>
                <w:rFonts w:cstheme="minorHAnsi"/>
              </w:rPr>
              <w:t>INDUCTOR 10UH 10% SA TYPE SMD</w:t>
            </w:r>
          </w:p>
        </w:tc>
      </w:tr>
      <w:tr w:rsidR="008D2135" w:rsidRPr="00C42831" w:rsidTr="004E33A7">
        <w:trPr>
          <w:cnfStyle w:val="000000100000"/>
        </w:trPr>
        <w:tc>
          <w:tcPr>
            <w:cnfStyle w:val="001000000000"/>
            <w:tcW w:w="1638" w:type="dxa"/>
            <w:tcBorders>
              <w:left w:val="single" w:sz="4" w:space="0" w:color="4F81BD" w:themeColor="accent1"/>
              <w:right w:val="single" w:sz="4" w:space="0" w:color="4F81BD" w:themeColor="accent1"/>
            </w:tcBorders>
            <w:hideMark/>
          </w:tcPr>
          <w:p w:rsidR="008D2135" w:rsidRPr="00C42831" w:rsidRDefault="004E33A7" w:rsidP="00590514">
            <w:pPr>
              <w:rPr>
                <w:rFonts w:cstheme="minorHAnsi"/>
              </w:rPr>
            </w:pPr>
            <w:r>
              <w:rPr>
                <w:rFonts w:cstheme="minorHAnsi"/>
              </w:rPr>
              <w:t>R1</w:t>
            </w:r>
          </w:p>
        </w:tc>
        <w:tc>
          <w:tcPr>
            <w:tcW w:w="3218" w:type="dxa"/>
            <w:tcBorders>
              <w:left w:val="single" w:sz="4" w:space="0" w:color="4F81BD" w:themeColor="accent1"/>
            </w:tcBorders>
            <w:hideMark/>
          </w:tcPr>
          <w:p w:rsidR="008D2135" w:rsidRPr="00C42831" w:rsidRDefault="004E33A7" w:rsidP="00590514">
            <w:pPr>
              <w:cnfStyle w:val="000000100000"/>
              <w:rPr>
                <w:rFonts w:cstheme="minorHAnsi"/>
              </w:rPr>
            </w:pPr>
            <w:r>
              <w:rPr>
                <w:rFonts w:cstheme="minorHAnsi"/>
              </w:rPr>
              <w:t>10K</w:t>
            </w:r>
          </w:p>
        </w:tc>
        <w:tc>
          <w:tcPr>
            <w:tcW w:w="4072" w:type="dxa"/>
            <w:tcBorders>
              <w:left w:val="single" w:sz="4" w:space="0" w:color="4F81BD" w:themeColor="accent1"/>
            </w:tcBorders>
          </w:tcPr>
          <w:p w:rsidR="008D2135" w:rsidRPr="00C42831" w:rsidRDefault="004E33A7" w:rsidP="00590514">
            <w:pPr>
              <w:cnfStyle w:val="000000100000"/>
              <w:rPr>
                <w:rFonts w:cstheme="minorHAnsi"/>
              </w:rPr>
            </w:pPr>
            <w:r w:rsidRPr="004E33A7">
              <w:rPr>
                <w:rFonts w:cstheme="minorHAnsi"/>
              </w:rPr>
              <w:t>RES 10K OHM 1/4W 5% 0805 SMD</w:t>
            </w:r>
          </w:p>
        </w:tc>
      </w:tr>
      <w:tr w:rsidR="008D2135" w:rsidRPr="00C42831" w:rsidTr="004E33A7">
        <w:tc>
          <w:tcPr>
            <w:cnfStyle w:val="001000000000"/>
            <w:tcW w:w="1638" w:type="dxa"/>
            <w:tcBorders>
              <w:left w:val="single" w:sz="4" w:space="0" w:color="4F81BD" w:themeColor="accent1"/>
              <w:right w:val="single" w:sz="4" w:space="0" w:color="4F81BD" w:themeColor="accent1"/>
            </w:tcBorders>
            <w:hideMark/>
          </w:tcPr>
          <w:p w:rsidR="008D2135" w:rsidRPr="00C42831" w:rsidRDefault="004E33A7" w:rsidP="00590514">
            <w:pPr>
              <w:rPr>
                <w:rFonts w:cstheme="minorHAnsi"/>
              </w:rPr>
            </w:pPr>
            <w:r>
              <w:rPr>
                <w:rFonts w:cstheme="minorHAnsi"/>
              </w:rPr>
              <w:t>PWR_LED</w:t>
            </w:r>
          </w:p>
        </w:tc>
        <w:tc>
          <w:tcPr>
            <w:tcW w:w="3218" w:type="dxa"/>
            <w:tcBorders>
              <w:left w:val="single" w:sz="4" w:space="0" w:color="4F81BD" w:themeColor="accent1"/>
            </w:tcBorders>
            <w:hideMark/>
          </w:tcPr>
          <w:p w:rsidR="008D2135" w:rsidRPr="00C42831" w:rsidRDefault="004E33A7" w:rsidP="00590514">
            <w:pPr>
              <w:cnfStyle w:val="000000000000"/>
              <w:rPr>
                <w:rFonts w:cstheme="minorHAnsi"/>
              </w:rPr>
            </w:pPr>
            <w:r>
              <w:rPr>
                <w:rFonts w:cstheme="minorHAnsi"/>
              </w:rPr>
              <w:t>Power LED 3mm</w:t>
            </w:r>
          </w:p>
        </w:tc>
        <w:tc>
          <w:tcPr>
            <w:tcW w:w="4072" w:type="dxa"/>
            <w:tcBorders>
              <w:left w:val="single" w:sz="4" w:space="0" w:color="4F81BD" w:themeColor="accent1"/>
            </w:tcBorders>
          </w:tcPr>
          <w:p w:rsidR="008D2135" w:rsidRPr="00C42831" w:rsidRDefault="004E33A7" w:rsidP="00590514">
            <w:pPr>
              <w:cnfStyle w:val="000000000000"/>
              <w:rPr>
                <w:rFonts w:cstheme="minorHAnsi"/>
              </w:rPr>
            </w:pPr>
            <w:r>
              <w:rPr>
                <w:rFonts w:cstheme="minorHAnsi"/>
              </w:rPr>
              <w:t>Power LED 3mm</w:t>
            </w:r>
          </w:p>
        </w:tc>
      </w:tr>
      <w:tr w:rsidR="008D2135" w:rsidRPr="00C42831" w:rsidTr="004E33A7">
        <w:trPr>
          <w:cnfStyle w:val="000000100000"/>
        </w:trPr>
        <w:tc>
          <w:tcPr>
            <w:cnfStyle w:val="001000000000"/>
            <w:tcW w:w="1638" w:type="dxa"/>
            <w:tcBorders>
              <w:left w:val="single" w:sz="4" w:space="0" w:color="4F81BD" w:themeColor="accent1"/>
              <w:right w:val="single" w:sz="4" w:space="0" w:color="4F81BD" w:themeColor="accent1"/>
            </w:tcBorders>
            <w:hideMark/>
          </w:tcPr>
          <w:p w:rsidR="008D2135" w:rsidRPr="00C42831" w:rsidRDefault="004E33A7" w:rsidP="00590514">
            <w:pPr>
              <w:rPr>
                <w:rFonts w:cstheme="minorHAnsi"/>
              </w:rPr>
            </w:pPr>
            <w:r>
              <w:rPr>
                <w:rFonts w:cstheme="minorHAnsi"/>
              </w:rPr>
              <w:t>RF_LED</w:t>
            </w:r>
          </w:p>
        </w:tc>
        <w:tc>
          <w:tcPr>
            <w:tcW w:w="3218" w:type="dxa"/>
            <w:tcBorders>
              <w:left w:val="single" w:sz="4" w:space="0" w:color="4F81BD" w:themeColor="accent1"/>
            </w:tcBorders>
            <w:hideMark/>
          </w:tcPr>
          <w:p w:rsidR="008D2135" w:rsidRPr="00C42831" w:rsidRDefault="004E33A7" w:rsidP="00590514">
            <w:pPr>
              <w:cnfStyle w:val="000000100000"/>
              <w:rPr>
                <w:rFonts w:cstheme="minorHAnsi"/>
              </w:rPr>
            </w:pPr>
            <w:r>
              <w:rPr>
                <w:rFonts w:cstheme="minorHAnsi"/>
              </w:rPr>
              <w:t>LED 3mm</w:t>
            </w:r>
          </w:p>
        </w:tc>
        <w:tc>
          <w:tcPr>
            <w:tcW w:w="4072" w:type="dxa"/>
            <w:tcBorders>
              <w:left w:val="single" w:sz="4" w:space="0" w:color="4F81BD" w:themeColor="accent1"/>
            </w:tcBorders>
          </w:tcPr>
          <w:p w:rsidR="008D2135" w:rsidRPr="00C42831" w:rsidRDefault="004E33A7" w:rsidP="00590514">
            <w:pPr>
              <w:cnfStyle w:val="000000100000"/>
              <w:rPr>
                <w:rFonts w:cstheme="minorHAnsi"/>
              </w:rPr>
            </w:pPr>
            <w:r>
              <w:rPr>
                <w:rFonts w:cstheme="minorHAnsi"/>
              </w:rPr>
              <w:t>LED for signal transmission</w:t>
            </w:r>
          </w:p>
        </w:tc>
      </w:tr>
      <w:tr w:rsidR="004E33A7" w:rsidRPr="00C42831" w:rsidTr="004E33A7">
        <w:tc>
          <w:tcPr>
            <w:cnfStyle w:val="001000000000"/>
            <w:tcW w:w="1638" w:type="dxa"/>
            <w:tcBorders>
              <w:left w:val="single" w:sz="4" w:space="0" w:color="4F81BD" w:themeColor="accent1"/>
              <w:right w:val="single" w:sz="4" w:space="0" w:color="4F81BD" w:themeColor="accent1"/>
            </w:tcBorders>
            <w:hideMark/>
          </w:tcPr>
          <w:p w:rsidR="004E33A7" w:rsidRPr="00C42831" w:rsidRDefault="004E33A7" w:rsidP="00590514">
            <w:pPr>
              <w:rPr>
                <w:rFonts w:cstheme="minorHAnsi"/>
              </w:rPr>
            </w:pPr>
            <w:r>
              <w:rPr>
                <w:rFonts w:cstheme="minorHAnsi"/>
              </w:rPr>
              <w:t>JP_RF_LED</w:t>
            </w:r>
          </w:p>
        </w:tc>
        <w:tc>
          <w:tcPr>
            <w:tcW w:w="3218" w:type="dxa"/>
            <w:tcBorders>
              <w:left w:val="single" w:sz="4" w:space="0" w:color="4F81BD" w:themeColor="accent1"/>
            </w:tcBorders>
            <w:hideMark/>
          </w:tcPr>
          <w:p w:rsidR="004E33A7" w:rsidRPr="00C42831" w:rsidRDefault="004E33A7" w:rsidP="00590514">
            <w:pPr>
              <w:cnfStyle w:val="000000000000"/>
              <w:rPr>
                <w:rFonts w:cstheme="minorHAnsi"/>
              </w:rPr>
            </w:pPr>
            <w:r>
              <w:rPr>
                <w:rFonts w:cstheme="minorHAnsi"/>
              </w:rPr>
              <w:t>2 pins male header</w:t>
            </w:r>
          </w:p>
        </w:tc>
        <w:tc>
          <w:tcPr>
            <w:tcW w:w="4072" w:type="dxa"/>
            <w:tcBorders>
              <w:left w:val="single" w:sz="4" w:space="0" w:color="4F81BD" w:themeColor="accent1"/>
            </w:tcBorders>
          </w:tcPr>
          <w:p w:rsidR="004E33A7" w:rsidRPr="00C42831" w:rsidRDefault="004E33A7" w:rsidP="00590514">
            <w:pPr>
              <w:cnfStyle w:val="000000000000"/>
              <w:rPr>
                <w:rFonts w:cstheme="minorHAnsi"/>
              </w:rPr>
            </w:pPr>
            <w:r>
              <w:rPr>
                <w:rFonts w:cstheme="minorHAnsi"/>
              </w:rPr>
              <w:t>2 pins male header</w:t>
            </w:r>
          </w:p>
        </w:tc>
      </w:tr>
      <w:tr w:rsidR="004E33A7" w:rsidRPr="00C42831" w:rsidTr="004E33A7">
        <w:trPr>
          <w:cnfStyle w:val="000000100000"/>
        </w:trPr>
        <w:tc>
          <w:tcPr>
            <w:cnfStyle w:val="001000000000"/>
            <w:tcW w:w="1638" w:type="dxa"/>
            <w:tcBorders>
              <w:left w:val="single" w:sz="4" w:space="0" w:color="4F81BD" w:themeColor="accent1"/>
              <w:right w:val="single" w:sz="4" w:space="0" w:color="4F81BD" w:themeColor="accent1"/>
            </w:tcBorders>
            <w:hideMark/>
          </w:tcPr>
          <w:p w:rsidR="004E33A7" w:rsidRPr="00C42831" w:rsidRDefault="004E33A7" w:rsidP="00590514">
            <w:pPr>
              <w:rPr>
                <w:rFonts w:cstheme="minorHAnsi"/>
              </w:rPr>
            </w:pPr>
            <w:r>
              <w:rPr>
                <w:rFonts w:cstheme="minorHAnsi"/>
              </w:rPr>
              <w:t>JP_PWR_LED</w:t>
            </w:r>
          </w:p>
        </w:tc>
        <w:tc>
          <w:tcPr>
            <w:tcW w:w="3218" w:type="dxa"/>
            <w:tcBorders>
              <w:left w:val="single" w:sz="4" w:space="0" w:color="4F81BD" w:themeColor="accent1"/>
            </w:tcBorders>
            <w:hideMark/>
          </w:tcPr>
          <w:p w:rsidR="004E33A7" w:rsidRPr="00C42831" w:rsidRDefault="004E33A7" w:rsidP="00590514">
            <w:pPr>
              <w:cnfStyle w:val="000000100000"/>
              <w:rPr>
                <w:rFonts w:cstheme="minorHAnsi"/>
              </w:rPr>
            </w:pPr>
            <w:r>
              <w:rPr>
                <w:rFonts w:cstheme="minorHAnsi"/>
              </w:rPr>
              <w:t>2 pins male header</w:t>
            </w:r>
          </w:p>
        </w:tc>
        <w:tc>
          <w:tcPr>
            <w:tcW w:w="4072" w:type="dxa"/>
            <w:tcBorders>
              <w:left w:val="single" w:sz="4" w:space="0" w:color="4F81BD" w:themeColor="accent1"/>
            </w:tcBorders>
          </w:tcPr>
          <w:p w:rsidR="004E33A7" w:rsidRPr="00C42831" w:rsidRDefault="004E33A7" w:rsidP="00590514">
            <w:pPr>
              <w:cnfStyle w:val="000000100000"/>
              <w:rPr>
                <w:rFonts w:cstheme="minorHAnsi"/>
              </w:rPr>
            </w:pPr>
            <w:r>
              <w:rPr>
                <w:rFonts w:cstheme="minorHAnsi"/>
              </w:rPr>
              <w:t>2 pins male header</w:t>
            </w:r>
          </w:p>
        </w:tc>
      </w:tr>
    </w:tbl>
    <w:p w:rsidR="004D3FDC" w:rsidRPr="00C42831" w:rsidRDefault="004D3FDC">
      <w:pPr>
        <w:rPr>
          <w:rStyle w:val="Hyperlink"/>
          <w:rFonts w:eastAsiaTheme="majorEastAsia" w:cstheme="minorHAnsi"/>
          <w:b/>
          <w:bCs/>
          <w:color w:val="4F81BD" w:themeColor="accent1"/>
          <w:u w:val="none"/>
        </w:rPr>
      </w:pPr>
      <w:r w:rsidRPr="00C42831">
        <w:rPr>
          <w:rStyle w:val="Hyperlink"/>
          <w:rFonts w:cstheme="minorHAnsi"/>
          <w:color w:val="4F81BD" w:themeColor="accent1"/>
          <w:u w:val="none"/>
        </w:rPr>
        <w:br w:type="page"/>
      </w:r>
    </w:p>
    <w:p w:rsidR="007153A2" w:rsidRDefault="007153A2" w:rsidP="00C46339">
      <w:pPr>
        <w:pStyle w:val="Heading2"/>
        <w:rPr>
          <w:rStyle w:val="Hyperlink"/>
          <w:color w:val="4F81BD" w:themeColor="accent1"/>
          <w:u w:val="none"/>
        </w:rPr>
      </w:pPr>
      <w:bookmarkStart w:id="1" w:name="_Toc287015334"/>
      <w:r w:rsidRPr="00A22510">
        <w:rPr>
          <w:rStyle w:val="Hyperlink"/>
          <w:color w:val="4F81BD" w:themeColor="accent1"/>
          <w:u w:val="none"/>
        </w:rPr>
        <w:lastRenderedPageBreak/>
        <w:t>Asset Tags</w:t>
      </w:r>
      <w:bookmarkEnd w:id="1"/>
    </w:p>
    <w:p w:rsidR="00345953" w:rsidRPr="00345953" w:rsidRDefault="00345953" w:rsidP="00345953">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w:t>
      </w:r>
      <w:r>
        <w:rPr>
          <w:rFonts w:cstheme="minorHAnsi"/>
        </w:rPr>
        <w:t xml:space="preserve"> </w:t>
      </w:r>
      <w:r w:rsidRPr="002562D9">
        <w:rPr>
          <w:rFonts w:cstheme="minorHAnsi"/>
        </w:rPr>
        <w:t>microcontroller, and a RF transceiver.</w:t>
      </w:r>
      <w:r>
        <w:rPr>
          <w:rFonts w:cstheme="minorHAnsi"/>
        </w:rPr>
        <w:t xml:space="preserve"> </w:t>
      </w:r>
      <w:r w:rsidRPr="002562D9">
        <w:rPr>
          <w:rFonts w:cstheme="minorHAnsi"/>
        </w:rPr>
        <w:t>The microcontroller controls the RF transceiver. The RF transceiver is responsible for communicating information to the system.</w:t>
      </w:r>
    </w:p>
    <w:p w:rsidR="007153A2" w:rsidRDefault="00012749" w:rsidP="00C46339">
      <w:pPr>
        <w:pStyle w:val="Heading3"/>
      </w:pPr>
      <w:r>
        <w:t>Functionality</w:t>
      </w:r>
    </w:p>
    <w:p w:rsidR="00012749" w:rsidRPr="00012749" w:rsidRDefault="00012749" w:rsidP="00012749"/>
    <w:p w:rsidR="002E7B3A" w:rsidRPr="00C42831" w:rsidRDefault="00F66BF6" w:rsidP="002E7B3A">
      <w:pPr>
        <w:jc w:val="center"/>
        <w:rPr>
          <w:rFonts w:cstheme="minorHAnsi"/>
        </w:rPr>
      </w:pPr>
      <w:r w:rsidRPr="00C42831">
        <w:rPr>
          <w:rFonts w:cstheme="minorHAnsi"/>
          <w:noProof/>
          <w:lang w:bidi="ar-SA"/>
        </w:rPr>
        <w:drawing>
          <wp:inline distT="0" distB="0" distL="0" distR="0">
            <wp:extent cx="3505200" cy="4210050"/>
            <wp:effectExtent l="19050" t="0" r="0" b="0"/>
            <wp:docPr id="8" name="Picture 3" descr="D:\Courses\2010-2011\Capstone\Docs\Asset 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es\2010-2011\Capstone\Docs\Asset tag.jpg"/>
                    <pic:cNvPicPr>
                      <a:picLocks noChangeAspect="1" noChangeArrowheads="1"/>
                    </pic:cNvPicPr>
                  </pic:nvPicPr>
                  <pic:blipFill>
                    <a:blip r:embed="rId17" cstate="print"/>
                    <a:srcRect/>
                    <a:stretch>
                      <a:fillRect/>
                    </a:stretch>
                  </pic:blipFill>
                  <pic:spPr bwMode="auto">
                    <a:xfrm>
                      <a:off x="0" y="0"/>
                      <a:ext cx="3505200" cy="4210050"/>
                    </a:xfrm>
                    <a:prstGeom prst="rect">
                      <a:avLst/>
                    </a:prstGeom>
                    <a:noFill/>
                    <a:ln w="9525">
                      <a:noFill/>
                      <a:miter lim="800000"/>
                      <a:headEnd/>
                      <a:tailEnd/>
                    </a:ln>
                  </pic:spPr>
                </pic:pic>
              </a:graphicData>
            </a:graphic>
          </wp:inline>
        </w:drawing>
      </w:r>
    </w:p>
    <w:p w:rsidR="002E7B3A" w:rsidRPr="00C42831" w:rsidRDefault="002E7B3A" w:rsidP="002E7B3A">
      <w:pPr>
        <w:jc w:val="center"/>
        <w:rPr>
          <w:rFonts w:cstheme="minorHAnsi"/>
        </w:rPr>
      </w:pPr>
      <w:r w:rsidRPr="00C42831">
        <w:rPr>
          <w:rFonts w:eastAsia="Times New Roman" w:cstheme="minorHAnsi"/>
          <w:b/>
        </w:rPr>
        <w:t xml:space="preserve">Figure </w:t>
      </w:r>
      <w:r w:rsidR="00763316">
        <w:rPr>
          <w:rFonts w:eastAsia="Times New Roman" w:cstheme="minorHAnsi"/>
          <w:b/>
        </w:rPr>
        <w:t>2</w:t>
      </w:r>
      <w:r w:rsidRPr="00C42831">
        <w:rPr>
          <w:rFonts w:eastAsia="Times New Roman" w:cstheme="minorHAnsi"/>
        </w:rPr>
        <w:t>: Asset tag functionalit</w:t>
      </w:r>
      <w:r w:rsidRPr="00C42831">
        <w:rPr>
          <w:rFonts w:cstheme="minorHAnsi"/>
        </w:rPr>
        <w:t>y</w:t>
      </w:r>
    </w:p>
    <w:p w:rsidR="002E7B3A" w:rsidRPr="00C42831" w:rsidRDefault="002E7B3A" w:rsidP="007153A2">
      <w:pPr>
        <w:rPr>
          <w:rFonts w:cstheme="minorHAnsi"/>
        </w:rPr>
      </w:pPr>
    </w:p>
    <w:tbl>
      <w:tblPr>
        <w:tblStyle w:val="LightList-Accent11"/>
        <w:tblW w:w="9648" w:type="dxa"/>
        <w:tblLook w:val="04A0"/>
      </w:tblPr>
      <w:tblGrid>
        <w:gridCol w:w="1620"/>
        <w:gridCol w:w="8028"/>
      </w:tblGrid>
      <w:tr w:rsidR="00C446EB" w:rsidRPr="00C42831" w:rsidTr="00FD6BD9">
        <w:trPr>
          <w:cnfStyle w:val="100000000000"/>
          <w:trHeight w:val="379"/>
        </w:trPr>
        <w:tc>
          <w:tcPr>
            <w:cnfStyle w:val="001000000000"/>
            <w:tcW w:w="1620" w:type="dxa"/>
            <w:tcBorders>
              <w:left w:val="single" w:sz="4" w:space="0" w:color="4F81BD" w:themeColor="accent1"/>
              <w:right w:val="single" w:sz="4" w:space="0" w:color="4F81BD" w:themeColor="accent1"/>
            </w:tcBorders>
            <w:hideMark/>
          </w:tcPr>
          <w:p w:rsidR="00C446EB" w:rsidRPr="00C42831" w:rsidRDefault="00C446EB" w:rsidP="00FD6BD9">
            <w:pPr>
              <w:spacing w:line="0" w:lineRule="atLeast"/>
              <w:jc w:val="center"/>
              <w:rPr>
                <w:rFonts w:cstheme="minorHAnsi"/>
              </w:rPr>
            </w:pPr>
            <w:r w:rsidRPr="00C42831">
              <w:rPr>
                <w:rFonts w:cstheme="minorHAnsi"/>
              </w:rPr>
              <w:t>Module</w:t>
            </w:r>
          </w:p>
        </w:tc>
        <w:tc>
          <w:tcPr>
            <w:tcW w:w="8028" w:type="dxa"/>
            <w:tcBorders>
              <w:left w:val="single" w:sz="4" w:space="0" w:color="4F81BD" w:themeColor="accent1"/>
            </w:tcBorders>
            <w:hideMark/>
          </w:tcPr>
          <w:p w:rsidR="00C446EB" w:rsidRPr="00C42831" w:rsidRDefault="00C446EB" w:rsidP="00FD6BD9">
            <w:pPr>
              <w:spacing w:line="0" w:lineRule="atLeast"/>
              <w:jc w:val="center"/>
              <w:cnfStyle w:val="100000000000"/>
              <w:rPr>
                <w:rFonts w:cstheme="minorHAnsi"/>
              </w:rPr>
            </w:pPr>
            <w:r w:rsidRPr="00C42831">
              <w:rPr>
                <w:rFonts w:cstheme="minorHAnsi"/>
              </w:rPr>
              <w:t>Asset Tags</w:t>
            </w:r>
          </w:p>
        </w:tc>
      </w:tr>
      <w:tr w:rsidR="00C446EB" w:rsidRPr="00C42831" w:rsidTr="00FD6BD9">
        <w:trPr>
          <w:cnfStyle w:val="000000100000"/>
        </w:trPr>
        <w:tc>
          <w:tcPr>
            <w:cnfStyle w:val="001000000000"/>
            <w:tcW w:w="1620" w:type="dxa"/>
            <w:tcBorders>
              <w:left w:val="single" w:sz="4" w:space="0" w:color="4F81BD" w:themeColor="accent1"/>
              <w:right w:val="single" w:sz="4" w:space="0" w:color="4F81BD" w:themeColor="accent1"/>
            </w:tcBorders>
            <w:hideMark/>
          </w:tcPr>
          <w:p w:rsidR="00C446EB" w:rsidRPr="00C42831" w:rsidRDefault="00C446EB" w:rsidP="00FD6BD9">
            <w:pPr>
              <w:spacing w:line="0" w:lineRule="atLeast"/>
              <w:rPr>
                <w:rFonts w:cstheme="minorHAnsi"/>
              </w:rPr>
            </w:pPr>
            <w:r w:rsidRPr="00C42831">
              <w:rPr>
                <w:rFonts w:cstheme="minorHAnsi"/>
                <w:color w:val="000000"/>
              </w:rPr>
              <w:t>Inputs</w:t>
            </w:r>
          </w:p>
        </w:tc>
        <w:tc>
          <w:tcPr>
            <w:tcW w:w="8028" w:type="dxa"/>
            <w:tcBorders>
              <w:left w:val="single" w:sz="4" w:space="0" w:color="4F81BD" w:themeColor="accent1"/>
            </w:tcBorders>
            <w:hideMark/>
          </w:tcPr>
          <w:p w:rsidR="00C446EB" w:rsidRPr="00C42831" w:rsidRDefault="000709BD" w:rsidP="00F104D9">
            <w:pPr>
              <w:spacing w:line="0" w:lineRule="atLeast"/>
              <w:cnfStyle w:val="000000100000"/>
              <w:rPr>
                <w:rFonts w:cstheme="minorHAnsi"/>
              </w:rPr>
            </w:pPr>
            <w:r w:rsidRPr="00C42831">
              <w:rPr>
                <w:rFonts w:cstheme="minorHAnsi"/>
              </w:rPr>
              <w:t>Power supply: 3.3V DC</w:t>
            </w:r>
          </w:p>
        </w:tc>
      </w:tr>
      <w:tr w:rsidR="00C446EB" w:rsidRPr="00C42831" w:rsidTr="00FD6BD9">
        <w:tc>
          <w:tcPr>
            <w:cnfStyle w:val="001000000000"/>
            <w:tcW w:w="1620" w:type="dxa"/>
            <w:tcBorders>
              <w:left w:val="single" w:sz="4" w:space="0" w:color="4F81BD" w:themeColor="accent1"/>
              <w:right w:val="single" w:sz="4" w:space="0" w:color="4F81BD" w:themeColor="accent1"/>
            </w:tcBorders>
            <w:hideMark/>
          </w:tcPr>
          <w:p w:rsidR="00C446EB" w:rsidRPr="00C42831" w:rsidRDefault="00C446EB" w:rsidP="00FD6BD9">
            <w:pPr>
              <w:spacing w:line="0" w:lineRule="atLeast"/>
              <w:rPr>
                <w:rFonts w:cstheme="minorHAnsi"/>
              </w:rPr>
            </w:pPr>
            <w:r w:rsidRPr="00C42831">
              <w:rPr>
                <w:rFonts w:cstheme="minorHAnsi"/>
                <w:color w:val="000000"/>
              </w:rPr>
              <w:t>Outputs</w:t>
            </w:r>
          </w:p>
        </w:tc>
        <w:tc>
          <w:tcPr>
            <w:tcW w:w="8028" w:type="dxa"/>
            <w:tcBorders>
              <w:left w:val="single" w:sz="4" w:space="0" w:color="4F81BD" w:themeColor="accent1"/>
            </w:tcBorders>
            <w:hideMark/>
          </w:tcPr>
          <w:p w:rsidR="00C446EB" w:rsidRPr="00C42831" w:rsidRDefault="00A16800" w:rsidP="00FD6BD9">
            <w:pPr>
              <w:spacing w:line="0" w:lineRule="atLeast"/>
              <w:cnfStyle w:val="000000000000"/>
              <w:rPr>
                <w:rFonts w:cstheme="minorHAnsi"/>
              </w:rPr>
            </w:pPr>
            <w:r w:rsidRPr="00C42831">
              <w:rPr>
                <w:rFonts w:cstheme="minorHAnsi"/>
              </w:rPr>
              <w:t>Message</w:t>
            </w:r>
            <w:r w:rsidR="003073CC" w:rsidRPr="00C42831">
              <w:rPr>
                <w:rFonts w:cstheme="minorHAnsi"/>
              </w:rPr>
              <w:t>s containing tag’s ID</w:t>
            </w:r>
          </w:p>
        </w:tc>
      </w:tr>
      <w:tr w:rsidR="00C446EB" w:rsidRPr="00C42831" w:rsidTr="00FD6BD9">
        <w:trPr>
          <w:cnfStyle w:val="000000100000"/>
        </w:trPr>
        <w:tc>
          <w:tcPr>
            <w:cnfStyle w:val="001000000000"/>
            <w:tcW w:w="1620" w:type="dxa"/>
            <w:tcBorders>
              <w:left w:val="single" w:sz="4" w:space="0" w:color="4F81BD" w:themeColor="accent1"/>
              <w:right w:val="single" w:sz="4" w:space="0" w:color="4F81BD" w:themeColor="accent1"/>
            </w:tcBorders>
            <w:hideMark/>
          </w:tcPr>
          <w:p w:rsidR="00C446EB" w:rsidRPr="00C42831" w:rsidRDefault="00C446EB" w:rsidP="00FD6BD9">
            <w:pPr>
              <w:rPr>
                <w:rFonts w:cstheme="minorHAnsi"/>
              </w:rPr>
            </w:pPr>
            <w:r w:rsidRPr="00C42831">
              <w:rPr>
                <w:rFonts w:cstheme="minorHAnsi"/>
              </w:rPr>
              <w:t>Functionality</w:t>
            </w:r>
          </w:p>
        </w:tc>
        <w:tc>
          <w:tcPr>
            <w:tcW w:w="8028" w:type="dxa"/>
            <w:tcBorders>
              <w:left w:val="single" w:sz="4" w:space="0" w:color="4F81BD" w:themeColor="accent1"/>
            </w:tcBorders>
            <w:hideMark/>
          </w:tcPr>
          <w:p w:rsidR="00C446EB" w:rsidRPr="00C42831" w:rsidRDefault="009334AC" w:rsidP="00FD6BD9">
            <w:pPr>
              <w:cnfStyle w:val="000000100000"/>
              <w:rPr>
                <w:rFonts w:cstheme="minorHAnsi"/>
              </w:rPr>
            </w:pPr>
            <w:r w:rsidRPr="00C42831">
              <w:rPr>
                <w:rFonts w:cstheme="minorHAnsi"/>
              </w:rPr>
              <w:t>An asset tag consists of two major parts: a microcontroller, and a RF transceiver. The microcontroller controls the RF transceiver. The RF transceiver is responsible for communicating information to the system.</w:t>
            </w:r>
          </w:p>
        </w:tc>
      </w:tr>
    </w:tbl>
    <w:p w:rsidR="00C446EB" w:rsidRPr="00C42831" w:rsidRDefault="00C446EB" w:rsidP="007153A2">
      <w:pPr>
        <w:rPr>
          <w:rFonts w:cstheme="minorHAnsi"/>
        </w:rPr>
      </w:pPr>
    </w:p>
    <w:p w:rsidR="00012749" w:rsidRDefault="00012749" w:rsidP="00C46339">
      <w:pPr>
        <w:pStyle w:val="Heading3"/>
      </w:pPr>
      <w:r>
        <w:lastRenderedPageBreak/>
        <w:t>What is on the board</w:t>
      </w:r>
    </w:p>
    <w:p w:rsidR="00F40377" w:rsidRDefault="00F40377" w:rsidP="00F40377">
      <w:pPr>
        <w:pStyle w:val="ListParagraph"/>
        <w:numPr>
          <w:ilvl w:val="0"/>
          <w:numId w:val="17"/>
        </w:numPr>
      </w:pPr>
      <w:r>
        <w:t>A power switch on/off</w:t>
      </w:r>
    </w:p>
    <w:p w:rsidR="00F40377" w:rsidRDefault="00F40377" w:rsidP="00F40377">
      <w:pPr>
        <w:pStyle w:val="ListParagraph"/>
        <w:numPr>
          <w:ilvl w:val="0"/>
          <w:numId w:val="17"/>
        </w:numPr>
      </w:pPr>
      <w:r>
        <w:t>A 3.3V power regulator which accepts 2.2V to 6V as external power source.</w:t>
      </w:r>
    </w:p>
    <w:p w:rsidR="00F40377" w:rsidRDefault="00763E39" w:rsidP="00F40377">
      <w:pPr>
        <w:pStyle w:val="ListParagraph"/>
        <w:numPr>
          <w:ilvl w:val="0"/>
          <w:numId w:val="17"/>
        </w:numPr>
      </w:pPr>
      <w:r>
        <w:t>An AT</w:t>
      </w:r>
      <w:r w:rsidR="00F40377">
        <w:t>Mega328p MCU by Atmel with 8MHz</w:t>
      </w:r>
    </w:p>
    <w:p w:rsidR="00F40377" w:rsidRDefault="00F40377" w:rsidP="00F40377">
      <w:pPr>
        <w:pStyle w:val="ListParagraph"/>
        <w:numPr>
          <w:ilvl w:val="0"/>
          <w:numId w:val="17"/>
        </w:numPr>
      </w:pPr>
      <w:r>
        <w:t>A 6pins SPI connector for programming.</w:t>
      </w:r>
    </w:p>
    <w:p w:rsidR="00F40377" w:rsidRDefault="00F40377" w:rsidP="00F40377">
      <w:pPr>
        <w:pStyle w:val="ListParagraph"/>
        <w:numPr>
          <w:ilvl w:val="0"/>
          <w:numId w:val="17"/>
        </w:numPr>
      </w:pPr>
      <w:r>
        <w:t>A RFM12B wireless RF module for 434MHz ISM band by Hope RF.</w:t>
      </w:r>
    </w:p>
    <w:p w:rsidR="00F40377" w:rsidRDefault="00F40377" w:rsidP="00F40377">
      <w:pPr>
        <w:pStyle w:val="ListParagraph"/>
        <w:numPr>
          <w:ilvl w:val="0"/>
          <w:numId w:val="17"/>
        </w:numPr>
      </w:pPr>
      <w:r>
        <w:t xml:space="preserve">A jumper </w:t>
      </w:r>
      <w:r w:rsidR="00BD4B27">
        <w:t>which connect to DP3 pin of ATMega328p</w:t>
      </w:r>
      <w:r>
        <w:t xml:space="preserve"> for </w:t>
      </w:r>
      <w:r w:rsidR="00BD4B27">
        <w:t>debug/mode</w:t>
      </w:r>
      <w:r>
        <w:t>.</w:t>
      </w:r>
    </w:p>
    <w:p w:rsidR="002E4F21" w:rsidRDefault="002E4F21" w:rsidP="00F40377">
      <w:pPr>
        <w:pStyle w:val="ListParagraph"/>
        <w:numPr>
          <w:ilvl w:val="0"/>
          <w:numId w:val="17"/>
        </w:numPr>
      </w:pPr>
      <w:r>
        <w:t>2x7pins headers female for connecting with RFM12B breakout board.</w:t>
      </w:r>
    </w:p>
    <w:p w:rsidR="00012749" w:rsidRDefault="003F162F" w:rsidP="00C46339">
      <w:pPr>
        <w:pStyle w:val="Heading3"/>
      </w:pPr>
      <w:r>
        <w:t>Advantage</w:t>
      </w:r>
    </w:p>
    <w:p w:rsidR="003F162F" w:rsidRPr="00454677" w:rsidRDefault="003F162F" w:rsidP="003F162F">
      <w:pPr>
        <w:pStyle w:val="ListParagraph"/>
        <w:numPr>
          <w:ilvl w:val="0"/>
          <w:numId w:val="18"/>
        </w:numPr>
        <w:rPr>
          <w:rFonts w:cstheme="minorHAnsi"/>
        </w:rPr>
      </w:pPr>
      <w:r w:rsidRPr="00454677">
        <w:rPr>
          <w:rFonts w:cstheme="minorHAnsi"/>
          <w:lang w:bidi="ar-SA"/>
        </w:rPr>
        <w:t>Designed from the ground up to support very low-power use with batteries.</w:t>
      </w:r>
    </w:p>
    <w:p w:rsidR="00863442" w:rsidRDefault="00863442" w:rsidP="00863442">
      <w:pPr>
        <w:pStyle w:val="ListParagraph"/>
        <w:numPr>
          <w:ilvl w:val="0"/>
          <w:numId w:val="18"/>
        </w:numPr>
        <w:autoSpaceDE w:val="0"/>
        <w:autoSpaceDN w:val="0"/>
        <w:adjustRightInd w:val="0"/>
        <w:spacing w:after="0" w:line="240" w:lineRule="auto"/>
        <w:rPr>
          <w:rFonts w:cstheme="minorHAnsi"/>
        </w:rPr>
      </w:pPr>
      <w:r w:rsidRPr="00454677">
        <w:rPr>
          <w:rFonts w:cstheme="minorHAnsi"/>
          <w:lang w:bidi="ar-SA"/>
        </w:rPr>
        <w:t>The RFM12B module is a low cost option with sufficient power and range to provide reliable communication around the lab - a basic packet protocol can be implemented in just 2..3 Kb of C code.</w:t>
      </w:r>
    </w:p>
    <w:p w:rsidR="00610669" w:rsidRDefault="00610669" w:rsidP="00863442">
      <w:pPr>
        <w:pStyle w:val="ListParagraph"/>
        <w:numPr>
          <w:ilvl w:val="0"/>
          <w:numId w:val="18"/>
        </w:numPr>
        <w:autoSpaceDE w:val="0"/>
        <w:autoSpaceDN w:val="0"/>
        <w:adjustRightInd w:val="0"/>
        <w:spacing w:after="0" w:line="240" w:lineRule="auto"/>
        <w:rPr>
          <w:rFonts w:cstheme="minorHAnsi"/>
        </w:rPr>
      </w:pPr>
      <w:r>
        <w:rPr>
          <w:rFonts w:cstheme="minorHAnsi"/>
          <w:lang w:bidi="ar-SA"/>
        </w:rPr>
        <w:t>Very small size 1” x 1”</w:t>
      </w:r>
    </w:p>
    <w:p w:rsidR="000B1F4B" w:rsidRDefault="000B1F4B" w:rsidP="00863442">
      <w:pPr>
        <w:pStyle w:val="ListParagraph"/>
        <w:numPr>
          <w:ilvl w:val="0"/>
          <w:numId w:val="18"/>
        </w:numPr>
        <w:autoSpaceDE w:val="0"/>
        <w:autoSpaceDN w:val="0"/>
        <w:adjustRightInd w:val="0"/>
        <w:spacing w:after="0" w:line="240" w:lineRule="auto"/>
        <w:rPr>
          <w:rFonts w:cstheme="minorHAnsi"/>
        </w:rPr>
      </w:pPr>
      <w:r>
        <w:rPr>
          <w:rFonts w:cstheme="minorHAnsi"/>
          <w:lang w:bidi="ar-SA"/>
        </w:rPr>
        <w:t>Very low power co</w:t>
      </w:r>
      <w:r w:rsidR="00774C9F">
        <w:rPr>
          <w:rFonts w:cstheme="minorHAnsi"/>
          <w:lang w:bidi="ar-SA"/>
        </w:rPr>
        <w:t>n</w:t>
      </w:r>
      <w:r>
        <w:rPr>
          <w:rFonts w:cstheme="minorHAnsi"/>
          <w:lang w:bidi="ar-SA"/>
        </w:rPr>
        <w:t>sumption</w:t>
      </w:r>
    </w:p>
    <w:p w:rsidR="008A4D49" w:rsidRPr="00036597" w:rsidRDefault="008A4D49" w:rsidP="008A4D49">
      <w:pPr>
        <w:pStyle w:val="ListParagraph"/>
        <w:numPr>
          <w:ilvl w:val="0"/>
          <w:numId w:val="18"/>
        </w:numPr>
        <w:autoSpaceDE w:val="0"/>
        <w:autoSpaceDN w:val="0"/>
        <w:adjustRightInd w:val="0"/>
        <w:spacing w:after="0" w:line="240" w:lineRule="auto"/>
        <w:rPr>
          <w:rFonts w:cstheme="minorHAnsi"/>
        </w:rPr>
      </w:pPr>
      <w:r w:rsidRPr="000265F7">
        <w:rPr>
          <w:rFonts w:eastAsia="Times New Roman" w:cstheme="minorHAnsi"/>
          <w:color w:val="000000"/>
          <w:lang w:bidi="ar-SA"/>
        </w:rPr>
        <w:t>There are many possible microcontrollers we could use to implement a solution. The ATmega 328</w:t>
      </w:r>
      <w:r>
        <w:rPr>
          <w:rFonts w:eastAsia="Times New Roman" w:cstheme="minorHAnsi"/>
          <w:color w:val="000000"/>
          <w:lang w:bidi="ar-SA"/>
        </w:rPr>
        <w:t xml:space="preserve">p surface mount packet </w:t>
      </w:r>
      <w:r w:rsidRPr="000265F7">
        <w:rPr>
          <w:rFonts w:eastAsia="Times New Roman" w:cstheme="minorHAnsi"/>
          <w:color w:val="000000"/>
          <w:lang w:bidi="ar-SA"/>
        </w:rPr>
        <w:t>is a good choice because they are the Arduino technology platform</w:t>
      </w:r>
      <w:r>
        <w:rPr>
          <w:rFonts w:eastAsia="Times New Roman" w:cstheme="minorHAnsi"/>
          <w:color w:val="000000"/>
          <w:lang w:bidi="ar-SA"/>
        </w:rPr>
        <w:t xml:space="preserve"> and very small size.</w:t>
      </w:r>
    </w:p>
    <w:p w:rsidR="008A4D49" w:rsidRDefault="008A4D49" w:rsidP="008A4D49">
      <w:pPr>
        <w:pStyle w:val="ListParagraph"/>
        <w:numPr>
          <w:ilvl w:val="0"/>
          <w:numId w:val="18"/>
        </w:numPr>
        <w:autoSpaceDE w:val="0"/>
        <w:autoSpaceDN w:val="0"/>
        <w:adjustRightInd w:val="0"/>
        <w:spacing w:after="0" w:line="240" w:lineRule="auto"/>
        <w:rPr>
          <w:rFonts w:cstheme="minorHAnsi"/>
        </w:rPr>
      </w:pPr>
      <w:r>
        <w:rPr>
          <w:rFonts w:cstheme="minorHAnsi"/>
        </w:rPr>
        <w:t>FR12B transceiver is a good choice because of low price, good support and low power consumption</w:t>
      </w:r>
    </w:p>
    <w:p w:rsidR="000B1F4B" w:rsidRDefault="000B1F4B" w:rsidP="000B1F4B">
      <w:pPr>
        <w:autoSpaceDE w:val="0"/>
        <w:autoSpaceDN w:val="0"/>
        <w:adjustRightInd w:val="0"/>
        <w:spacing w:after="0" w:line="240" w:lineRule="auto"/>
        <w:rPr>
          <w:rFonts w:cstheme="minorHAnsi"/>
        </w:rPr>
      </w:pPr>
    </w:p>
    <w:p w:rsidR="000B1F4B" w:rsidRDefault="000B1F4B" w:rsidP="00C46339">
      <w:pPr>
        <w:pStyle w:val="Heading3"/>
      </w:pPr>
      <w:r>
        <w:t>Battery life</w:t>
      </w:r>
    </w:p>
    <w:p w:rsidR="000B1F4B" w:rsidRDefault="000B1F4B" w:rsidP="000B1F4B">
      <w:pPr>
        <w:autoSpaceDE w:val="0"/>
        <w:autoSpaceDN w:val="0"/>
        <w:adjustRightInd w:val="0"/>
        <w:spacing w:after="0" w:line="240" w:lineRule="auto"/>
        <w:rPr>
          <w:rFonts w:cstheme="minorHAnsi"/>
        </w:rPr>
      </w:pPr>
    </w:p>
    <w:p w:rsidR="000E0458" w:rsidRDefault="000E0458" w:rsidP="000B1F4B">
      <w:pPr>
        <w:numPr>
          <w:ilvl w:val="0"/>
          <w:numId w:val="21"/>
        </w:numPr>
        <w:rPr>
          <w:rFonts w:cstheme="minorHAnsi"/>
          <w:color w:val="000000"/>
        </w:rPr>
      </w:pPr>
      <w:r>
        <w:rPr>
          <w:rFonts w:cstheme="minorHAnsi"/>
          <w:color w:val="000000"/>
        </w:rPr>
        <w:t>Capacity of coin cell: 240mAh</w:t>
      </w:r>
    </w:p>
    <w:p w:rsidR="000B1F4B" w:rsidRPr="002562D9" w:rsidRDefault="000B1F4B" w:rsidP="000B1F4B">
      <w:pPr>
        <w:numPr>
          <w:ilvl w:val="0"/>
          <w:numId w:val="21"/>
        </w:numPr>
        <w:rPr>
          <w:rFonts w:cstheme="minorHAnsi"/>
          <w:color w:val="000000"/>
        </w:rPr>
      </w:pPr>
      <w:r w:rsidRPr="002562D9">
        <w:rPr>
          <w:rFonts w:cstheme="minorHAnsi"/>
          <w:color w:val="000000"/>
        </w:rPr>
        <w:t xml:space="preserve">Transmission time: </w:t>
      </w:r>
      <w:r>
        <w:rPr>
          <w:rFonts w:cstheme="minorHAnsi"/>
          <w:color w:val="000000"/>
        </w:rPr>
        <w:t>3</w:t>
      </w:r>
      <w:r w:rsidRPr="002562D9">
        <w:rPr>
          <w:rFonts w:cstheme="minorHAnsi"/>
          <w:color w:val="000000"/>
        </w:rPr>
        <w:t>ms every 1</w:t>
      </w:r>
      <w:r>
        <w:rPr>
          <w:rFonts w:cstheme="minorHAnsi"/>
          <w:color w:val="000000"/>
        </w:rPr>
        <w:t xml:space="preserve"> seconds</w:t>
      </w:r>
    </w:p>
    <w:p w:rsidR="000B1F4B" w:rsidRPr="002562D9" w:rsidRDefault="000B1F4B" w:rsidP="000B1F4B">
      <w:pPr>
        <w:numPr>
          <w:ilvl w:val="0"/>
          <w:numId w:val="21"/>
        </w:numPr>
        <w:rPr>
          <w:rFonts w:cstheme="minorHAnsi"/>
          <w:color w:val="000000"/>
        </w:rPr>
      </w:pPr>
      <w:r w:rsidRPr="002562D9">
        <w:rPr>
          <w:rFonts w:cstheme="minorHAnsi"/>
          <w:color w:val="000000"/>
        </w:rPr>
        <w:t>A</w:t>
      </w:r>
      <w:r>
        <w:rPr>
          <w:rFonts w:cstheme="minorHAnsi"/>
          <w:color w:val="000000"/>
        </w:rPr>
        <w:t>ctive current: 30mA (RF transceiver + MCU</w:t>
      </w:r>
      <w:r w:rsidRPr="002562D9">
        <w:rPr>
          <w:rFonts w:cstheme="minorHAnsi"/>
          <w:color w:val="000000"/>
        </w:rPr>
        <w:t>)</w:t>
      </w:r>
    </w:p>
    <w:p w:rsidR="000B1F4B" w:rsidRPr="002562D9" w:rsidRDefault="000B1F4B" w:rsidP="000B1F4B">
      <w:pPr>
        <w:numPr>
          <w:ilvl w:val="0"/>
          <w:numId w:val="21"/>
        </w:numPr>
        <w:rPr>
          <w:rFonts w:cstheme="minorHAnsi"/>
        </w:rPr>
      </w:pPr>
      <w:r>
        <w:rPr>
          <w:rFonts w:cstheme="minorHAnsi"/>
          <w:color w:val="000000"/>
        </w:rPr>
        <w:t>S</w:t>
      </w:r>
      <w:r w:rsidRPr="002562D9">
        <w:rPr>
          <w:rFonts w:cstheme="minorHAnsi"/>
          <w:color w:val="000000"/>
        </w:rPr>
        <w:t>leep current</w:t>
      </w:r>
      <w:r>
        <w:rPr>
          <w:rFonts w:cstheme="minorHAnsi"/>
          <w:color w:val="000000"/>
        </w:rPr>
        <w:t>:</w:t>
      </w:r>
      <w:r w:rsidRPr="002562D9">
        <w:rPr>
          <w:rFonts w:cstheme="minorHAnsi"/>
          <w:color w:val="000000"/>
        </w:rPr>
        <w:t xml:space="preserve">  </w:t>
      </w:r>
      <w:r>
        <w:rPr>
          <w:rFonts w:cstheme="minorHAnsi"/>
          <w:color w:val="000000"/>
        </w:rPr>
        <w:t>0.0425mA</w:t>
      </w:r>
      <w:r w:rsidRPr="002562D9">
        <w:rPr>
          <w:rFonts w:cstheme="minorHAnsi"/>
          <w:color w:val="000000"/>
        </w:rPr>
        <w:t xml:space="preserve">   </w:t>
      </w:r>
      <w:bookmarkStart w:id="2" w:name="_Toc285006846"/>
      <w:bookmarkStart w:id="3" w:name="_Toc285009728"/>
    </w:p>
    <w:p w:rsidR="000B1F4B" w:rsidRPr="002562D9" w:rsidRDefault="000B1F4B" w:rsidP="000B1F4B">
      <w:pPr>
        <w:rPr>
          <w:rFonts w:cstheme="minorHAnsi"/>
          <w:color w:val="000000"/>
        </w:rPr>
      </w:pPr>
      <w:r>
        <w:rPr>
          <w:rFonts w:cstheme="minorHAnsi"/>
          <w:color w:val="000000"/>
        </w:rPr>
        <w:t>Then, the approximate battery life is</w:t>
      </w:r>
    </w:p>
    <w:p w:rsidR="000B1F4B" w:rsidRPr="002562D9" w:rsidRDefault="000B1F4B" w:rsidP="000B1F4B">
      <w:pPr>
        <w:rPr>
          <w:rFonts w:cstheme="minorHAnsi"/>
          <w:color w:val="000000"/>
        </w:rPr>
      </w:pPr>
      <m:oMathPara>
        <m:oMath>
          <m:r>
            <w:rPr>
              <w:rFonts w:ascii="Cambria Math" w:hAnsi="Cambria Math" w:cstheme="minorHAnsi"/>
            </w:rPr>
            <m:t>Battery</m:t>
          </m:r>
          <m:r>
            <w:rPr>
              <w:rFonts w:ascii="Cambria Math" w:cstheme="minorHAnsi"/>
            </w:rPr>
            <m:t xml:space="preserve"> </m:t>
          </m:r>
          <m:r>
            <w:rPr>
              <w:rFonts w:ascii="Cambria Math" w:hAnsi="Cambria Math" w:cstheme="minorHAnsi"/>
            </w:rPr>
            <m:t>Life</m:t>
          </m:r>
          <m:r>
            <w:rPr>
              <w:rFonts w:ascii="Cambria Math" w:cstheme="minorHAnsi"/>
            </w:rPr>
            <m:t>=</m:t>
          </m:r>
          <m:f>
            <m:fPr>
              <m:ctrlPr>
                <w:rPr>
                  <w:rFonts w:ascii="Cambria Math" w:hAnsi="Cambria Math" w:cstheme="minorHAnsi"/>
                  <w:i/>
                </w:rPr>
              </m:ctrlPr>
            </m:fPr>
            <m:num>
              <m:r>
                <w:rPr>
                  <w:rFonts w:ascii="Cambria Math" w:cstheme="minorHAnsi"/>
                </w:rPr>
                <m:t>240</m:t>
              </m:r>
              <m:r>
                <w:rPr>
                  <w:rFonts w:ascii="Cambria Math" w:hAnsi="Cambria Math" w:cstheme="minorHAnsi"/>
                </w:rPr>
                <m:t>mA</m:t>
              </m:r>
              <m:r>
                <w:rPr>
                  <w:rFonts w:hAnsi="Cambria Math" w:cstheme="minorHAnsi"/>
                </w:rPr>
                <m:t>h</m:t>
              </m:r>
            </m:num>
            <m:den>
              <m:r>
                <w:rPr>
                  <w:rFonts w:ascii="Cambria Math" w:cstheme="minorHAnsi"/>
                </w:rPr>
                <m:t>30.0425</m:t>
              </m:r>
              <m:r>
                <w:rPr>
                  <w:rFonts w:ascii="Cambria Math" w:hAnsi="Cambria Math" w:cstheme="minorHAnsi"/>
                </w:rPr>
                <m:t>mA</m:t>
              </m:r>
              <m:r>
                <w:rPr>
                  <w:rFonts w:ascii="Cambria Math" w:cstheme="minorHAnsi"/>
                </w:rPr>
                <m:t>×</m:t>
              </m:r>
              <m:f>
                <m:fPr>
                  <m:ctrlPr>
                    <w:rPr>
                      <w:rFonts w:ascii="Cambria Math" w:hAnsi="Cambria Math" w:cstheme="minorHAnsi"/>
                      <w:i/>
                    </w:rPr>
                  </m:ctrlPr>
                </m:fPr>
                <m:num>
                  <m:r>
                    <w:rPr>
                      <w:rFonts w:ascii="Cambria Math" w:cstheme="minorHAnsi"/>
                    </w:rPr>
                    <m:t>3</m:t>
                  </m:r>
                  <m:r>
                    <w:rPr>
                      <w:rFonts w:ascii="Cambria Math" w:hAnsi="Cambria Math" w:cstheme="minorHAnsi"/>
                    </w:rPr>
                    <m:t>ms</m:t>
                  </m:r>
                </m:num>
                <m:den>
                  <m:r>
                    <w:rPr>
                      <w:rFonts w:ascii="Cambria Math" w:cstheme="minorHAnsi"/>
                    </w:rPr>
                    <m:t>1</m:t>
                  </m:r>
                  <m:r>
                    <w:rPr>
                      <w:rFonts w:ascii="Cambria Math" w:hAnsi="Cambria Math" w:cstheme="minorHAnsi"/>
                    </w:rPr>
                    <m:t>s</m:t>
                  </m:r>
                </m:den>
              </m:f>
            </m:den>
          </m:f>
          <m:r>
            <w:rPr>
              <w:rFonts w:ascii="Cambria Math" w:cstheme="minorHAnsi"/>
            </w:rPr>
            <m:t>=2662.89</m:t>
          </m:r>
          <m:r>
            <w:rPr>
              <w:rFonts w:ascii="Cambria Math" w:hAnsi="Cambria Math" w:cstheme="minorHAnsi"/>
            </w:rPr>
            <m:t>hr</m:t>
          </m:r>
          <m:r>
            <w:rPr>
              <w:rFonts w:ascii="Cambria Math" w:cstheme="minorHAnsi"/>
            </w:rPr>
            <m:t>≈</m:t>
          </m:r>
          <m:r>
            <w:rPr>
              <w:rFonts w:ascii="Cambria Math" w:cstheme="minorHAnsi"/>
            </w:rPr>
            <m:t>110.95</m:t>
          </m:r>
          <m:r>
            <w:rPr>
              <w:rFonts w:ascii="Cambria Math" w:hAnsi="Cambria Math" w:cstheme="minorHAnsi"/>
            </w:rPr>
            <m:t>days</m:t>
          </m:r>
          <w:bookmarkEnd w:id="2"/>
          <w:bookmarkEnd w:id="3"/>
        </m:oMath>
      </m:oMathPara>
    </w:p>
    <w:p w:rsidR="009D578A" w:rsidRDefault="000B1F4B">
      <w:pPr>
        <w:rPr>
          <w:rFonts w:asciiTheme="majorHAnsi" w:eastAsiaTheme="majorEastAsia" w:hAnsiTheme="majorHAnsi" w:cstheme="majorBidi"/>
          <w:b/>
          <w:bCs/>
          <w:color w:val="4F81BD" w:themeColor="accent1"/>
          <w:sz w:val="26"/>
          <w:szCs w:val="26"/>
        </w:rPr>
      </w:pPr>
      <w:r w:rsidRPr="002562D9">
        <w:rPr>
          <w:rFonts w:cstheme="minorHAnsi"/>
          <w:noProof/>
          <w:color w:val="000000"/>
          <w:lang w:bidi="ar-SA"/>
        </w:rPr>
        <w:drawing>
          <wp:inline distT="0" distB="0" distL="0" distR="0">
            <wp:extent cx="5515610" cy="1097280"/>
            <wp:effectExtent l="19050" t="0" r="8890" b="0"/>
            <wp:docPr id="18" name="Picture 11" descr="sleep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eep time"/>
                    <pic:cNvPicPr>
                      <a:picLocks noChangeAspect="1" noChangeArrowheads="1"/>
                    </pic:cNvPicPr>
                  </pic:nvPicPr>
                  <pic:blipFill>
                    <a:blip r:embed="rId18" cstate="print"/>
                    <a:srcRect/>
                    <a:stretch>
                      <a:fillRect/>
                    </a:stretch>
                  </pic:blipFill>
                  <pic:spPr bwMode="auto">
                    <a:xfrm>
                      <a:off x="0" y="0"/>
                      <a:ext cx="5515610" cy="1097280"/>
                    </a:xfrm>
                    <a:prstGeom prst="rect">
                      <a:avLst/>
                    </a:prstGeom>
                    <a:noFill/>
                    <a:ln w="9525">
                      <a:noFill/>
                      <a:miter lim="800000"/>
                      <a:headEnd/>
                      <a:tailEnd/>
                    </a:ln>
                  </pic:spPr>
                </pic:pic>
              </a:graphicData>
            </a:graphic>
          </wp:inline>
        </w:drawing>
      </w:r>
      <w:r w:rsidR="009D578A">
        <w:br w:type="page"/>
      </w:r>
    </w:p>
    <w:p w:rsidR="00012749" w:rsidRDefault="00012749" w:rsidP="00C46339">
      <w:pPr>
        <w:pStyle w:val="Heading3"/>
      </w:pPr>
      <w:r>
        <w:lastRenderedPageBreak/>
        <w:t>Schematic</w:t>
      </w:r>
    </w:p>
    <w:p w:rsidR="00012749" w:rsidRDefault="00012749" w:rsidP="00012749"/>
    <w:p w:rsidR="00B861EB" w:rsidRDefault="00B66E44" w:rsidP="00200149">
      <w:r>
        <w:rPr>
          <w:noProof/>
          <w:lang w:bidi="ar-SA"/>
        </w:rPr>
        <w:drawing>
          <wp:inline distT="0" distB="0" distL="0" distR="0">
            <wp:extent cx="6124686" cy="4723075"/>
            <wp:effectExtent l="19050" t="0" r="9414" b="0"/>
            <wp:docPr id="2" name="Picture 1" descr="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png"/>
                    <pic:cNvPicPr/>
                  </pic:nvPicPr>
                  <pic:blipFill>
                    <a:blip r:embed="rId19"/>
                    <a:stretch>
                      <a:fillRect/>
                    </a:stretch>
                  </pic:blipFill>
                  <pic:spPr>
                    <a:xfrm>
                      <a:off x="0" y="0"/>
                      <a:ext cx="6129338" cy="4726663"/>
                    </a:xfrm>
                    <a:prstGeom prst="rect">
                      <a:avLst/>
                    </a:prstGeom>
                  </pic:spPr>
                </pic:pic>
              </a:graphicData>
            </a:graphic>
          </wp:inline>
        </w:drawing>
      </w:r>
    </w:p>
    <w:p w:rsidR="00012749" w:rsidRDefault="00012749" w:rsidP="00012749"/>
    <w:p w:rsidR="009D578A" w:rsidRDefault="009D578A">
      <w:pPr>
        <w:rPr>
          <w:rFonts w:asciiTheme="majorHAnsi" w:eastAsiaTheme="majorEastAsia" w:hAnsiTheme="majorHAnsi" w:cstheme="majorBidi"/>
          <w:b/>
          <w:bCs/>
          <w:color w:val="4F81BD" w:themeColor="accent1"/>
          <w:sz w:val="26"/>
          <w:szCs w:val="26"/>
        </w:rPr>
      </w:pPr>
      <w:r>
        <w:br w:type="page"/>
      </w:r>
    </w:p>
    <w:p w:rsidR="00012749" w:rsidRDefault="00DF0D88" w:rsidP="00C46339">
      <w:pPr>
        <w:pStyle w:val="Heading3"/>
      </w:pPr>
      <w:r>
        <w:lastRenderedPageBreak/>
        <w:t>Board L</w:t>
      </w:r>
      <w:r w:rsidR="00012749">
        <w:t>ayout</w:t>
      </w:r>
    </w:p>
    <w:p w:rsidR="00012749" w:rsidRDefault="00012749" w:rsidP="00012749"/>
    <w:p w:rsidR="00B66E44" w:rsidRDefault="00B66E44" w:rsidP="00200149">
      <w:pPr>
        <w:jc w:val="center"/>
      </w:pPr>
      <w:r>
        <w:rPr>
          <w:noProof/>
          <w:lang w:bidi="ar-SA"/>
        </w:rPr>
        <w:drawing>
          <wp:inline distT="0" distB="0" distL="0" distR="0">
            <wp:extent cx="3780852" cy="3790950"/>
            <wp:effectExtent l="19050" t="0" r="0" b="0"/>
            <wp:docPr id="3" name="Picture 2"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20"/>
                    <a:stretch>
                      <a:fillRect/>
                    </a:stretch>
                  </pic:blipFill>
                  <pic:spPr>
                    <a:xfrm>
                      <a:off x="0" y="0"/>
                      <a:ext cx="3780852" cy="3790950"/>
                    </a:xfrm>
                    <a:prstGeom prst="rect">
                      <a:avLst/>
                    </a:prstGeom>
                  </pic:spPr>
                </pic:pic>
              </a:graphicData>
            </a:graphic>
          </wp:inline>
        </w:drawing>
      </w:r>
    </w:p>
    <w:p w:rsidR="00012749" w:rsidRDefault="00012749" w:rsidP="00012749"/>
    <w:p w:rsidR="003931DF" w:rsidRDefault="003931DF" w:rsidP="00C46339">
      <w:pPr>
        <w:pStyle w:val="Heading3"/>
      </w:pPr>
      <w:r>
        <w:t>Real Board</w:t>
      </w:r>
    </w:p>
    <w:p w:rsidR="003931DF" w:rsidRDefault="003931DF" w:rsidP="00012749">
      <w:r>
        <w:rPr>
          <w:noProof/>
          <w:lang w:bidi="ar-SA"/>
        </w:rPr>
        <w:drawing>
          <wp:anchor distT="0" distB="0" distL="114300" distR="114300" simplePos="0" relativeHeight="251658240" behindDoc="0" locked="0" layoutInCell="1" allowOverlap="1">
            <wp:simplePos x="0" y="0"/>
            <wp:positionH relativeFrom="column">
              <wp:posOffset>3629025</wp:posOffset>
            </wp:positionH>
            <wp:positionV relativeFrom="paragraph">
              <wp:posOffset>278765</wp:posOffset>
            </wp:positionV>
            <wp:extent cx="1962150" cy="2562225"/>
            <wp:effectExtent l="19050" t="0" r="0" b="0"/>
            <wp:wrapNone/>
            <wp:docPr id="15" name="Picture 14" descr="Tag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_10.JPG"/>
                    <pic:cNvPicPr/>
                  </pic:nvPicPr>
                  <pic:blipFill>
                    <a:blip r:embed="rId21" cstate="print"/>
                    <a:stretch>
                      <a:fillRect/>
                    </a:stretch>
                  </pic:blipFill>
                  <pic:spPr>
                    <a:xfrm>
                      <a:off x="0" y="0"/>
                      <a:ext cx="1962150" cy="2562225"/>
                    </a:xfrm>
                    <a:prstGeom prst="rect">
                      <a:avLst/>
                    </a:prstGeom>
                  </pic:spPr>
                </pic:pic>
              </a:graphicData>
            </a:graphic>
          </wp:anchor>
        </w:drawing>
      </w:r>
    </w:p>
    <w:p w:rsidR="003931DF" w:rsidRDefault="003931DF" w:rsidP="00012749">
      <w:r>
        <w:rPr>
          <w:noProof/>
          <w:lang w:bidi="ar-SA"/>
        </w:rPr>
        <w:drawing>
          <wp:inline distT="0" distB="0" distL="0" distR="0">
            <wp:extent cx="3209143" cy="2133600"/>
            <wp:effectExtent l="19050" t="0" r="0" b="0"/>
            <wp:docPr id="14" name="Picture 13" descr="Tag_Po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_Poster.JPG"/>
                    <pic:cNvPicPr/>
                  </pic:nvPicPr>
                  <pic:blipFill>
                    <a:blip r:embed="rId22" cstate="print"/>
                    <a:stretch>
                      <a:fillRect/>
                    </a:stretch>
                  </pic:blipFill>
                  <pic:spPr>
                    <a:xfrm>
                      <a:off x="0" y="0"/>
                      <a:ext cx="3216135" cy="2138249"/>
                    </a:xfrm>
                    <a:prstGeom prst="rect">
                      <a:avLst/>
                    </a:prstGeom>
                  </pic:spPr>
                </pic:pic>
              </a:graphicData>
            </a:graphic>
          </wp:inline>
        </w:drawing>
      </w:r>
    </w:p>
    <w:p w:rsidR="003931DF" w:rsidRDefault="003931DF" w:rsidP="00012749"/>
    <w:p w:rsidR="003931DF" w:rsidRDefault="003931DF" w:rsidP="00012749"/>
    <w:p w:rsidR="003931DF" w:rsidRDefault="003931DF" w:rsidP="00012749"/>
    <w:p w:rsidR="00012749" w:rsidRDefault="009E2C46" w:rsidP="00C46339">
      <w:pPr>
        <w:pStyle w:val="Heading3"/>
      </w:pPr>
      <w:r>
        <w:t>Port/Pin Mapping</w:t>
      </w:r>
    </w:p>
    <w:p w:rsidR="00057D22" w:rsidRDefault="00057D22" w:rsidP="00C46339">
      <w:pPr>
        <w:pStyle w:val="Heading4"/>
        <w:rPr>
          <w:rStyle w:val="Hyperlink"/>
          <w:rFonts w:cstheme="minorHAnsi"/>
          <w:color w:val="4F81BD" w:themeColor="accent1"/>
          <w:u w:val="none"/>
        </w:rPr>
      </w:pPr>
      <w:r>
        <w:rPr>
          <w:rStyle w:val="Hyperlink"/>
          <w:rFonts w:cstheme="minorHAnsi"/>
          <w:color w:val="4F81BD" w:themeColor="accent1"/>
          <w:u w:val="none"/>
        </w:rPr>
        <w:t>ATMage328p – 32pins</w:t>
      </w:r>
    </w:p>
    <w:p w:rsidR="00012749" w:rsidRDefault="00012749" w:rsidP="00012749"/>
    <w:p w:rsidR="00012749" w:rsidRDefault="00313FA9" w:rsidP="00313FA9">
      <w:pPr>
        <w:jc w:val="center"/>
      </w:pPr>
      <w:r>
        <w:rPr>
          <w:noProof/>
          <w:lang w:bidi="ar-SA"/>
        </w:rPr>
        <w:drawing>
          <wp:inline distT="0" distB="0" distL="0" distR="0">
            <wp:extent cx="4117647" cy="4238625"/>
            <wp:effectExtent l="19050" t="0" r="0" b="0"/>
            <wp:docPr id="13" name="Picture 12" descr="ATMega328p_32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32pins.png"/>
                    <pic:cNvPicPr/>
                  </pic:nvPicPr>
                  <pic:blipFill>
                    <a:blip r:embed="rId23"/>
                    <a:stretch>
                      <a:fillRect/>
                    </a:stretch>
                  </pic:blipFill>
                  <pic:spPr>
                    <a:xfrm>
                      <a:off x="0" y="0"/>
                      <a:ext cx="4119785" cy="4240826"/>
                    </a:xfrm>
                    <a:prstGeom prst="rect">
                      <a:avLst/>
                    </a:prstGeom>
                  </pic:spPr>
                </pic:pic>
              </a:graphicData>
            </a:graphic>
          </wp:inline>
        </w:drawing>
      </w:r>
    </w:p>
    <w:p w:rsidR="00313FA9" w:rsidRDefault="00313FA9" w:rsidP="00012749"/>
    <w:tbl>
      <w:tblPr>
        <w:tblStyle w:val="LightList-Accent11"/>
        <w:tblW w:w="5657" w:type="dxa"/>
        <w:jc w:val="center"/>
        <w:tblLook w:val="04A0"/>
      </w:tblPr>
      <w:tblGrid>
        <w:gridCol w:w="648"/>
        <w:gridCol w:w="869"/>
        <w:gridCol w:w="4140"/>
      </w:tblGrid>
      <w:tr w:rsidR="00313FA9" w:rsidRPr="00C42831" w:rsidTr="00972C5A">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313FA9" w:rsidRPr="00C42831" w:rsidRDefault="00313FA9" w:rsidP="00590514">
            <w:pPr>
              <w:spacing w:line="0" w:lineRule="atLeast"/>
              <w:jc w:val="center"/>
              <w:rPr>
                <w:rFonts w:cstheme="minorHAnsi"/>
              </w:rPr>
            </w:pPr>
            <w:r>
              <w:rPr>
                <w:rFonts w:cstheme="minorHAnsi"/>
              </w:rPr>
              <w:t>Pin</w:t>
            </w:r>
          </w:p>
        </w:tc>
        <w:tc>
          <w:tcPr>
            <w:tcW w:w="869" w:type="dxa"/>
            <w:tcBorders>
              <w:left w:val="single" w:sz="4" w:space="0" w:color="4F81BD" w:themeColor="accent1"/>
            </w:tcBorders>
            <w:hideMark/>
          </w:tcPr>
          <w:p w:rsidR="00313FA9" w:rsidRPr="00C42831" w:rsidRDefault="00313FA9" w:rsidP="00590514">
            <w:pPr>
              <w:spacing w:line="0" w:lineRule="atLeast"/>
              <w:jc w:val="center"/>
              <w:cnfStyle w:val="100000000000"/>
              <w:rPr>
                <w:rFonts w:cstheme="minorHAnsi"/>
              </w:rPr>
            </w:pPr>
            <w:r>
              <w:rPr>
                <w:rFonts w:cstheme="minorHAnsi"/>
              </w:rPr>
              <w:t>Name</w:t>
            </w:r>
          </w:p>
        </w:tc>
        <w:tc>
          <w:tcPr>
            <w:tcW w:w="4140" w:type="dxa"/>
            <w:tcBorders>
              <w:left w:val="single" w:sz="4" w:space="0" w:color="4F81BD" w:themeColor="accent1"/>
            </w:tcBorders>
          </w:tcPr>
          <w:p w:rsidR="00313FA9" w:rsidRPr="00C42831" w:rsidRDefault="00313FA9" w:rsidP="00590514">
            <w:pPr>
              <w:spacing w:line="0" w:lineRule="atLeast"/>
              <w:jc w:val="center"/>
              <w:cnfStyle w:val="100000000000"/>
              <w:rPr>
                <w:rFonts w:cstheme="minorHAnsi"/>
              </w:rPr>
            </w:pPr>
            <w:r>
              <w:rPr>
                <w:rFonts w:cstheme="minorHAnsi"/>
              </w:rPr>
              <w:t>Description</w:t>
            </w:r>
          </w:p>
        </w:tc>
      </w:tr>
      <w:tr w:rsidR="00972C5A" w:rsidRPr="00C42831" w:rsidTr="00972C5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1</w:t>
            </w:r>
          </w:p>
        </w:tc>
        <w:tc>
          <w:tcPr>
            <w:tcW w:w="869" w:type="dxa"/>
            <w:tcBorders>
              <w:left w:val="single" w:sz="4" w:space="0" w:color="4F81BD" w:themeColor="accent1"/>
            </w:tcBorders>
            <w:hideMark/>
          </w:tcPr>
          <w:p w:rsidR="00972C5A" w:rsidRPr="00121125" w:rsidRDefault="00972C5A" w:rsidP="00590514">
            <w:pPr>
              <w:spacing w:line="0" w:lineRule="atLeast"/>
              <w:cnfStyle w:val="000000100000"/>
              <w:rPr>
                <w:rFonts w:cstheme="minorHAnsi"/>
              </w:rPr>
            </w:pPr>
            <w:r>
              <w:rPr>
                <w:rFonts w:cstheme="minorHAnsi"/>
              </w:rPr>
              <w:t>PD3</w:t>
            </w:r>
          </w:p>
        </w:tc>
        <w:tc>
          <w:tcPr>
            <w:tcW w:w="4140" w:type="dxa"/>
            <w:tcBorders>
              <w:left w:val="single" w:sz="4" w:space="0" w:color="4F81BD" w:themeColor="accent1"/>
            </w:tcBorders>
          </w:tcPr>
          <w:p w:rsidR="00972C5A" w:rsidRPr="00487F72" w:rsidRDefault="00972C5A" w:rsidP="00590514">
            <w:pPr>
              <w:cnfStyle w:val="000000100000"/>
              <w:rPr>
                <w:rFonts w:cstheme="minorHAnsi"/>
              </w:rPr>
            </w:pPr>
            <w:r>
              <w:rPr>
                <w:rFonts w:cstheme="minorHAnsi"/>
              </w:rPr>
              <w:t>PCINT19/OC2B/INT1</w:t>
            </w:r>
          </w:p>
        </w:tc>
      </w:tr>
      <w:tr w:rsidR="00972C5A" w:rsidRPr="00C42831" w:rsidTr="00972C5A">
        <w:trPr>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2</w:t>
            </w:r>
          </w:p>
        </w:tc>
        <w:tc>
          <w:tcPr>
            <w:tcW w:w="869" w:type="dxa"/>
            <w:tcBorders>
              <w:left w:val="single" w:sz="4" w:space="0" w:color="4F81BD" w:themeColor="accent1"/>
            </w:tcBorders>
            <w:hideMark/>
          </w:tcPr>
          <w:p w:rsidR="00972C5A" w:rsidRPr="00121125" w:rsidRDefault="00972C5A" w:rsidP="00590514">
            <w:pPr>
              <w:spacing w:line="0" w:lineRule="atLeast"/>
              <w:cnfStyle w:val="000000000000"/>
              <w:rPr>
                <w:rFonts w:cstheme="minorHAnsi"/>
              </w:rPr>
            </w:pPr>
            <w:r>
              <w:rPr>
                <w:rFonts w:cstheme="minorHAnsi"/>
              </w:rPr>
              <w:t>PD4</w:t>
            </w:r>
          </w:p>
        </w:tc>
        <w:tc>
          <w:tcPr>
            <w:tcW w:w="4140" w:type="dxa"/>
            <w:tcBorders>
              <w:left w:val="single" w:sz="4" w:space="0" w:color="4F81BD" w:themeColor="accent1"/>
            </w:tcBorders>
          </w:tcPr>
          <w:p w:rsidR="00972C5A" w:rsidRPr="00487F72" w:rsidRDefault="00972C5A" w:rsidP="00590514">
            <w:pPr>
              <w:cnfStyle w:val="000000000000"/>
              <w:rPr>
                <w:rFonts w:cstheme="minorHAnsi"/>
              </w:rPr>
            </w:pPr>
            <w:r>
              <w:rPr>
                <w:rFonts w:cstheme="minorHAnsi"/>
              </w:rPr>
              <w:t>PCINT20/XCK/T0</w:t>
            </w:r>
          </w:p>
        </w:tc>
      </w:tr>
      <w:tr w:rsidR="00972C5A" w:rsidRPr="00C42831" w:rsidTr="00972C5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3</w:t>
            </w:r>
          </w:p>
        </w:tc>
        <w:tc>
          <w:tcPr>
            <w:tcW w:w="869" w:type="dxa"/>
            <w:tcBorders>
              <w:left w:val="single" w:sz="4" w:space="0" w:color="4F81BD" w:themeColor="accent1"/>
            </w:tcBorders>
            <w:hideMark/>
          </w:tcPr>
          <w:p w:rsidR="00972C5A" w:rsidRPr="00121125" w:rsidRDefault="00972C5A" w:rsidP="00590514">
            <w:pPr>
              <w:spacing w:line="0" w:lineRule="atLeast"/>
              <w:cnfStyle w:val="000000100000"/>
              <w:rPr>
                <w:rFonts w:cstheme="minorHAnsi"/>
              </w:rPr>
            </w:pPr>
            <w:r>
              <w:rPr>
                <w:rFonts w:cstheme="minorHAnsi"/>
              </w:rPr>
              <w:t>GND</w:t>
            </w:r>
          </w:p>
        </w:tc>
        <w:tc>
          <w:tcPr>
            <w:tcW w:w="4140" w:type="dxa"/>
            <w:tcBorders>
              <w:left w:val="single" w:sz="4" w:space="0" w:color="4F81BD" w:themeColor="accent1"/>
            </w:tcBorders>
          </w:tcPr>
          <w:p w:rsidR="00972C5A" w:rsidRPr="00121125" w:rsidRDefault="00972C5A" w:rsidP="00590514">
            <w:pPr>
              <w:spacing w:line="0" w:lineRule="atLeast"/>
              <w:cnfStyle w:val="000000100000"/>
              <w:rPr>
                <w:rFonts w:cstheme="minorHAnsi"/>
              </w:rPr>
            </w:pPr>
            <w:r>
              <w:rPr>
                <w:rFonts w:cstheme="minorHAnsi"/>
              </w:rPr>
              <w:t>GROUND</w:t>
            </w:r>
          </w:p>
        </w:tc>
      </w:tr>
      <w:tr w:rsidR="00972C5A" w:rsidRPr="00C42831" w:rsidTr="00972C5A">
        <w:trPr>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4</w:t>
            </w:r>
          </w:p>
        </w:tc>
        <w:tc>
          <w:tcPr>
            <w:tcW w:w="869" w:type="dxa"/>
            <w:tcBorders>
              <w:left w:val="single" w:sz="4" w:space="0" w:color="4F81BD" w:themeColor="accent1"/>
            </w:tcBorders>
            <w:hideMark/>
          </w:tcPr>
          <w:p w:rsidR="00972C5A" w:rsidRPr="00121125" w:rsidRDefault="00972C5A" w:rsidP="00590514">
            <w:pPr>
              <w:spacing w:line="0" w:lineRule="atLeast"/>
              <w:cnfStyle w:val="000000000000"/>
              <w:rPr>
                <w:rFonts w:cstheme="minorHAnsi"/>
              </w:rPr>
            </w:pPr>
            <w:r>
              <w:rPr>
                <w:rFonts w:cstheme="minorHAnsi"/>
              </w:rPr>
              <w:t>VCC</w:t>
            </w:r>
          </w:p>
        </w:tc>
        <w:tc>
          <w:tcPr>
            <w:tcW w:w="4140" w:type="dxa"/>
            <w:tcBorders>
              <w:left w:val="single" w:sz="4" w:space="0" w:color="4F81BD" w:themeColor="accent1"/>
            </w:tcBorders>
          </w:tcPr>
          <w:p w:rsidR="00972C5A" w:rsidRPr="00487F72" w:rsidRDefault="00972C5A" w:rsidP="00590514">
            <w:pPr>
              <w:cnfStyle w:val="000000000000"/>
              <w:rPr>
                <w:rFonts w:cstheme="minorHAnsi"/>
              </w:rPr>
            </w:pPr>
            <w:r>
              <w:rPr>
                <w:rFonts w:cstheme="minorHAnsi"/>
              </w:rPr>
              <w:t>VCC</w:t>
            </w:r>
          </w:p>
        </w:tc>
      </w:tr>
      <w:tr w:rsidR="00972C5A" w:rsidRPr="00C42831" w:rsidTr="00972C5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5</w:t>
            </w:r>
          </w:p>
        </w:tc>
        <w:tc>
          <w:tcPr>
            <w:tcW w:w="869" w:type="dxa"/>
            <w:tcBorders>
              <w:left w:val="single" w:sz="4" w:space="0" w:color="4F81BD" w:themeColor="accent1"/>
            </w:tcBorders>
            <w:hideMark/>
          </w:tcPr>
          <w:p w:rsidR="00972C5A" w:rsidRPr="00121125" w:rsidRDefault="00972C5A" w:rsidP="00590514">
            <w:pPr>
              <w:spacing w:line="0" w:lineRule="atLeast"/>
              <w:cnfStyle w:val="000000100000"/>
              <w:rPr>
                <w:rFonts w:cstheme="minorHAnsi"/>
              </w:rPr>
            </w:pPr>
            <w:r>
              <w:rPr>
                <w:rFonts w:cstheme="minorHAnsi"/>
              </w:rPr>
              <w:t>GND</w:t>
            </w:r>
          </w:p>
        </w:tc>
        <w:tc>
          <w:tcPr>
            <w:tcW w:w="4140" w:type="dxa"/>
            <w:tcBorders>
              <w:left w:val="single" w:sz="4" w:space="0" w:color="4F81BD" w:themeColor="accent1"/>
            </w:tcBorders>
          </w:tcPr>
          <w:p w:rsidR="00972C5A" w:rsidRPr="00487F72" w:rsidRDefault="00972C5A" w:rsidP="00590514">
            <w:pPr>
              <w:cnfStyle w:val="000000100000"/>
              <w:rPr>
                <w:rFonts w:cstheme="minorHAnsi"/>
              </w:rPr>
            </w:pPr>
            <w:r>
              <w:rPr>
                <w:rFonts w:cstheme="minorHAnsi"/>
              </w:rPr>
              <w:t>GROUND</w:t>
            </w:r>
          </w:p>
        </w:tc>
      </w:tr>
      <w:tr w:rsidR="00972C5A" w:rsidRPr="00C42831" w:rsidTr="00972C5A">
        <w:trPr>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6</w:t>
            </w:r>
          </w:p>
        </w:tc>
        <w:tc>
          <w:tcPr>
            <w:tcW w:w="869" w:type="dxa"/>
            <w:tcBorders>
              <w:left w:val="single" w:sz="4" w:space="0" w:color="4F81BD" w:themeColor="accent1"/>
            </w:tcBorders>
            <w:hideMark/>
          </w:tcPr>
          <w:p w:rsidR="00972C5A" w:rsidRPr="00121125" w:rsidRDefault="00972C5A" w:rsidP="00590514">
            <w:pPr>
              <w:spacing w:line="0" w:lineRule="atLeast"/>
              <w:cnfStyle w:val="000000000000"/>
              <w:rPr>
                <w:rFonts w:cstheme="minorHAnsi"/>
              </w:rPr>
            </w:pPr>
            <w:r>
              <w:rPr>
                <w:rFonts w:cstheme="minorHAnsi"/>
              </w:rPr>
              <w:t>VCC</w:t>
            </w:r>
          </w:p>
        </w:tc>
        <w:tc>
          <w:tcPr>
            <w:tcW w:w="4140" w:type="dxa"/>
            <w:tcBorders>
              <w:left w:val="single" w:sz="4" w:space="0" w:color="4F81BD" w:themeColor="accent1"/>
            </w:tcBorders>
          </w:tcPr>
          <w:p w:rsidR="00972C5A" w:rsidRPr="00121125" w:rsidRDefault="00972C5A" w:rsidP="00590514">
            <w:pPr>
              <w:spacing w:line="0" w:lineRule="atLeast"/>
              <w:cnfStyle w:val="000000000000"/>
              <w:rPr>
                <w:rFonts w:cstheme="minorHAnsi"/>
              </w:rPr>
            </w:pPr>
            <w:r>
              <w:rPr>
                <w:rFonts w:cstheme="minorHAnsi"/>
              </w:rPr>
              <w:t>VCC</w:t>
            </w:r>
          </w:p>
        </w:tc>
      </w:tr>
      <w:tr w:rsidR="00972C5A" w:rsidRPr="00C42831" w:rsidTr="00972C5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7</w:t>
            </w:r>
          </w:p>
        </w:tc>
        <w:tc>
          <w:tcPr>
            <w:tcW w:w="869" w:type="dxa"/>
            <w:tcBorders>
              <w:left w:val="single" w:sz="4" w:space="0" w:color="4F81BD" w:themeColor="accent1"/>
            </w:tcBorders>
            <w:hideMark/>
          </w:tcPr>
          <w:p w:rsidR="00972C5A" w:rsidRPr="00121125" w:rsidRDefault="00972C5A" w:rsidP="00590514">
            <w:pPr>
              <w:spacing w:line="0" w:lineRule="atLeast"/>
              <w:cnfStyle w:val="000000100000"/>
              <w:rPr>
                <w:rFonts w:cstheme="minorHAnsi"/>
              </w:rPr>
            </w:pPr>
            <w:r>
              <w:rPr>
                <w:rFonts w:cstheme="minorHAnsi"/>
              </w:rPr>
              <w:t>PB6</w:t>
            </w:r>
          </w:p>
        </w:tc>
        <w:tc>
          <w:tcPr>
            <w:tcW w:w="4140" w:type="dxa"/>
            <w:tcBorders>
              <w:left w:val="single" w:sz="4" w:space="0" w:color="4F81BD" w:themeColor="accent1"/>
            </w:tcBorders>
          </w:tcPr>
          <w:p w:rsidR="00972C5A" w:rsidRPr="00487F72" w:rsidRDefault="00972C5A" w:rsidP="00590514">
            <w:pPr>
              <w:cnfStyle w:val="000000100000"/>
              <w:rPr>
                <w:rFonts w:cstheme="minorHAnsi"/>
              </w:rPr>
            </w:pPr>
            <w:r>
              <w:rPr>
                <w:rFonts w:cstheme="minorHAnsi"/>
              </w:rPr>
              <w:t>PCINT6/XTAL1/TOSC1</w:t>
            </w:r>
          </w:p>
        </w:tc>
      </w:tr>
      <w:tr w:rsidR="00972C5A" w:rsidRPr="00C42831" w:rsidTr="00972C5A">
        <w:trPr>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8</w:t>
            </w:r>
          </w:p>
        </w:tc>
        <w:tc>
          <w:tcPr>
            <w:tcW w:w="869" w:type="dxa"/>
            <w:tcBorders>
              <w:left w:val="single" w:sz="4" w:space="0" w:color="4F81BD" w:themeColor="accent1"/>
            </w:tcBorders>
            <w:hideMark/>
          </w:tcPr>
          <w:p w:rsidR="00972C5A" w:rsidRPr="00121125" w:rsidRDefault="00972C5A" w:rsidP="00590514">
            <w:pPr>
              <w:spacing w:line="0" w:lineRule="atLeast"/>
              <w:cnfStyle w:val="000000000000"/>
              <w:rPr>
                <w:rFonts w:cstheme="minorHAnsi"/>
              </w:rPr>
            </w:pPr>
            <w:r>
              <w:rPr>
                <w:rFonts w:cstheme="minorHAnsi"/>
              </w:rPr>
              <w:t>PB7</w:t>
            </w:r>
          </w:p>
        </w:tc>
        <w:tc>
          <w:tcPr>
            <w:tcW w:w="4140" w:type="dxa"/>
            <w:tcBorders>
              <w:left w:val="single" w:sz="4" w:space="0" w:color="4F81BD" w:themeColor="accent1"/>
            </w:tcBorders>
          </w:tcPr>
          <w:p w:rsidR="00972C5A" w:rsidRPr="00487F72" w:rsidRDefault="00972C5A" w:rsidP="00590514">
            <w:pPr>
              <w:cnfStyle w:val="000000000000"/>
              <w:rPr>
                <w:rFonts w:cstheme="minorHAnsi"/>
              </w:rPr>
            </w:pPr>
            <w:r>
              <w:rPr>
                <w:rFonts w:cstheme="minorHAnsi"/>
              </w:rPr>
              <w:t>PCINT7/XTAL2/TOSC2</w:t>
            </w:r>
          </w:p>
        </w:tc>
      </w:tr>
      <w:tr w:rsidR="00972C5A" w:rsidRPr="00C42831" w:rsidTr="00972C5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9</w:t>
            </w:r>
          </w:p>
        </w:tc>
        <w:tc>
          <w:tcPr>
            <w:tcW w:w="869" w:type="dxa"/>
            <w:tcBorders>
              <w:left w:val="single" w:sz="4" w:space="0" w:color="4F81BD" w:themeColor="accent1"/>
            </w:tcBorders>
            <w:hideMark/>
          </w:tcPr>
          <w:p w:rsidR="00972C5A" w:rsidRPr="00121125" w:rsidRDefault="00972C5A" w:rsidP="00590514">
            <w:pPr>
              <w:spacing w:line="0" w:lineRule="atLeast"/>
              <w:cnfStyle w:val="000000100000"/>
              <w:rPr>
                <w:rFonts w:cstheme="minorHAnsi"/>
              </w:rPr>
            </w:pPr>
            <w:r>
              <w:rPr>
                <w:rFonts w:cstheme="minorHAnsi"/>
              </w:rPr>
              <w:t>PD5</w:t>
            </w:r>
          </w:p>
        </w:tc>
        <w:tc>
          <w:tcPr>
            <w:tcW w:w="4140" w:type="dxa"/>
            <w:tcBorders>
              <w:left w:val="single" w:sz="4" w:space="0" w:color="4F81BD" w:themeColor="accent1"/>
            </w:tcBorders>
          </w:tcPr>
          <w:p w:rsidR="00972C5A" w:rsidRPr="00487F72" w:rsidRDefault="00972C5A" w:rsidP="00590514">
            <w:pPr>
              <w:cnfStyle w:val="000000100000"/>
              <w:rPr>
                <w:rFonts w:cstheme="minorHAnsi"/>
              </w:rPr>
            </w:pPr>
            <w:r>
              <w:rPr>
                <w:rFonts w:cstheme="minorHAnsi"/>
              </w:rPr>
              <w:t>PCINT21/OC0B/T1</w:t>
            </w:r>
          </w:p>
        </w:tc>
      </w:tr>
      <w:tr w:rsidR="00972C5A" w:rsidRPr="00C42831" w:rsidTr="00972C5A">
        <w:trPr>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10</w:t>
            </w:r>
          </w:p>
        </w:tc>
        <w:tc>
          <w:tcPr>
            <w:tcW w:w="869" w:type="dxa"/>
            <w:tcBorders>
              <w:left w:val="single" w:sz="4" w:space="0" w:color="4F81BD" w:themeColor="accent1"/>
            </w:tcBorders>
            <w:hideMark/>
          </w:tcPr>
          <w:p w:rsidR="00972C5A" w:rsidRPr="00121125" w:rsidRDefault="00972C5A" w:rsidP="00590514">
            <w:pPr>
              <w:spacing w:line="0" w:lineRule="atLeast"/>
              <w:cnfStyle w:val="000000000000"/>
              <w:rPr>
                <w:rFonts w:cstheme="minorHAnsi"/>
              </w:rPr>
            </w:pPr>
            <w:r>
              <w:rPr>
                <w:rFonts w:cstheme="minorHAnsi"/>
              </w:rPr>
              <w:t>PD6</w:t>
            </w:r>
          </w:p>
        </w:tc>
        <w:tc>
          <w:tcPr>
            <w:tcW w:w="4140" w:type="dxa"/>
            <w:tcBorders>
              <w:left w:val="single" w:sz="4" w:space="0" w:color="4F81BD" w:themeColor="accent1"/>
            </w:tcBorders>
          </w:tcPr>
          <w:p w:rsidR="00972C5A" w:rsidRPr="00487F72" w:rsidRDefault="00972C5A" w:rsidP="00590514">
            <w:pPr>
              <w:cnfStyle w:val="000000000000"/>
              <w:rPr>
                <w:rFonts w:cstheme="minorHAnsi"/>
              </w:rPr>
            </w:pPr>
            <w:r>
              <w:rPr>
                <w:rFonts w:cstheme="minorHAnsi"/>
              </w:rPr>
              <w:t>PCINT22/OC0A/AIN0</w:t>
            </w:r>
          </w:p>
        </w:tc>
      </w:tr>
      <w:tr w:rsidR="00972C5A" w:rsidRPr="00C42831" w:rsidTr="00972C5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11</w:t>
            </w:r>
          </w:p>
        </w:tc>
        <w:tc>
          <w:tcPr>
            <w:tcW w:w="869" w:type="dxa"/>
            <w:tcBorders>
              <w:left w:val="single" w:sz="4" w:space="0" w:color="4F81BD" w:themeColor="accent1"/>
            </w:tcBorders>
            <w:hideMark/>
          </w:tcPr>
          <w:p w:rsidR="00972C5A" w:rsidRPr="00121125" w:rsidRDefault="00972C5A" w:rsidP="00590514">
            <w:pPr>
              <w:spacing w:line="0" w:lineRule="atLeast"/>
              <w:cnfStyle w:val="000000100000"/>
              <w:rPr>
                <w:rFonts w:cstheme="minorHAnsi"/>
              </w:rPr>
            </w:pPr>
            <w:r>
              <w:rPr>
                <w:rFonts w:cstheme="minorHAnsi"/>
              </w:rPr>
              <w:t>PD7</w:t>
            </w:r>
          </w:p>
        </w:tc>
        <w:tc>
          <w:tcPr>
            <w:tcW w:w="4140" w:type="dxa"/>
            <w:tcBorders>
              <w:left w:val="single" w:sz="4" w:space="0" w:color="4F81BD" w:themeColor="accent1"/>
            </w:tcBorders>
          </w:tcPr>
          <w:p w:rsidR="00972C5A" w:rsidRPr="00487F72" w:rsidRDefault="00972C5A" w:rsidP="00590514">
            <w:pPr>
              <w:cnfStyle w:val="000000100000"/>
              <w:rPr>
                <w:rFonts w:cstheme="minorHAnsi"/>
              </w:rPr>
            </w:pPr>
            <w:r>
              <w:rPr>
                <w:rFonts w:cstheme="minorHAnsi"/>
              </w:rPr>
              <w:t>PCINT23/AIN1</w:t>
            </w:r>
          </w:p>
        </w:tc>
      </w:tr>
      <w:tr w:rsidR="00972C5A" w:rsidRPr="00C42831" w:rsidTr="00972C5A">
        <w:trPr>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lastRenderedPageBreak/>
              <w:t>12</w:t>
            </w:r>
          </w:p>
        </w:tc>
        <w:tc>
          <w:tcPr>
            <w:tcW w:w="869" w:type="dxa"/>
            <w:tcBorders>
              <w:left w:val="single" w:sz="4" w:space="0" w:color="4F81BD" w:themeColor="accent1"/>
            </w:tcBorders>
            <w:hideMark/>
          </w:tcPr>
          <w:p w:rsidR="00972C5A" w:rsidRPr="00121125" w:rsidRDefault="00972C5A" w:rsidP="00590514">
            <w:pPr>
              <w:spacing w:line="0" w:lineRule="atLeast"/>
              <w:cnfStyle w:val="000000000000"/>
              <w:rPr>
                <w:rFonts w:cstheme="minorHAnsi"/>
              </w:rPr>
            </w:pPr>
            <w:r>
              <w:rPr>
                <w:rFonts w:cstheme="minorHAnsi"/>
              </w:rPr>
              <w:t>PB0</w:t>
            </w:r>
          </w:p>
        </w:tc>
        <w:tc>
          <w:tcPr>
            <w:tcW w:w="4140" w:type="dxa"/>
            <w:tcBorders>
              <w:left w:val="single" w:sz="4" w:space="0" w:color="4F81BD" w:themeColor="accent1"/>
            </w:tcBorders>
          </w:tcPr>
          <w:p w:rsidR="00972C5A" w:rsidRPr="00487F72" w:rsidRDefault="00972C5A" w:rsidP="00590514">
            <w:pPr>
              <w:cnfStyle w:val="000000000000"/>
              <w:rPr>
                <w:rFonts w:cstheme="minorHAnsi"/>
              </w:rPr>
            </w:pPr>
            <w:r>
              <w:rPr>
                <w:rFonts w:cstheme="minorHAnsi"/>
              </w:rPr>
              <w:t>PCINT0/CLKO/ICP1</w:t>
            </w:r>
          </w:p>
        </w:tc>
      </w:tr>
      <w:tr w:rsidR="00972C5A" w:rsidRPr="00C42831" w:rsidTr="00972C5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13</w:t>
            </w:r>
          </w:p>
        </w:tc>
        <w:tc>
          <w:tcPr>
            <w:tcW w:w="869" w:type="dxa"/>
            <w:tcBorders>
              <w:left w:val="single" w:sz="4" w:space="0" w:color="4F81BD" w:themeColor="accent1"/>
            </w:tcBorders>
            <w:hideMark/>
          </w:tcPr>
          <w:p w:rsidR="00972C5A" w:rsidRPr="00121125" w:rsidRDefault="00972C5A" w:rsidP="00590514">
            <w:pPr>
              <w:spacing w:line="0" w:lineRule="atLeast"/>
              <w:cnfStyle w:val="000000100000"/>
              <w:rPr>
                <w:rFonts w:cstheme="minorHAnsi"/>
              </w:rPr>
            </w:pPr>
            <w:r>
              <w:rPr>
                <w:rFonts w:cstheme="minorHAnsi"/>
              </w:rPr>
              <w:t>PB1</w:t>
            </w:r>
          </w:p>
        </w:tc>
        <w:tc>
          <w:tcPr>
            <w:tcW w:w="4140" w:type="dxa"/>
            <w:tcBorders>
              <w:left w:val="single" w:sz="4" w:space="0" w:color="4F81BD" w:themeColor="accent1"/>
            </w:tcBorders>
          </w:tcPr>
          <w:p w:rsidR="00972C5A" w:rsidRPr="00487F72" w:rsidRDefault="00972C5A" w:rsidP="00590514">
            <w:pPr>
              <w:cnfStyle w:val="000000100000"/>
              <w:rPr>
                <w:rFonts w:cstheme="minorHAnsi"/>
              </w:rPr>
            </w:pPr>
            <w:r>
              <w:rPr>
                <w:rFonts w:cstheme="minorHAnsi"/>
              </w:rPr>
              <w:t>OC1A/PCINT1</w:t>
            </w:r>
          </w:p>
        </w:tc>
      </w:tr>
      <w:tr w:rsidR="00972C5A" w:rsidRPr="00C42831" w:rsidTr="00972C5A">
        <w:trPr>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14</w:t>
            </w:r>
          </w:p>
        </w:tc>
        <w:tc>
          <w:tcPr>
            <w:tcW w:w="869" w:type="dxa"/>
            <w:tcBorders>
              <w:left w:val="single" w:sz="4" w:space="0" w:color="4F81BD" w:themeColor="accent1"/>
            </w:tcBorders>
            <w:hideMark/>
          </w:tcPr>
          <w:p w:rsidR="00972C5A" w:rsidRPr="00121125" w:rsidRDefault="00972C5A" w:rsidP="00590514">
            <w:pPr>
              <w:spacing w:line="0" w:lineRule="atLeast"/>
              <w:cnfStyle w:val="000000000000"/>
              <w:rPr>
                <w:rFonts w:cstheme="minorHAnsi"/>
              </w:rPr>
            </w:pPr>
            <w:r>
              <w:rPr>
                <w:rFonts w:cstheme="minorHAnsi"/>
              </w:rPr>
              <w:t>PB2</w:t>
            </w:r>
          </w:p>
        </w:tc>
        <w:tc>
          <w:tcPr>
            <w:tcW w:w="4140" w:type="dxa"/>
            <w:tcBorders>
              <w:left w:val="single" w:sz="4" w:space="0" w:color="4F81BD" w:themeColor="accent1"/>
            </w:tcBorders>
          </w:tcPr>
          <w:p w:rsidR="00972C5A" w:rsidRPr="00487F72" w:rsidRDefault="00972C5A" w:rsidP="00590514">
            <w:pPr>
              <w:cnfStyle w:val="000000000000"/>
              <w:rPr>
                <w:rFonts w:cstheme="minorHAnsi"/>
              </w:rPr>
            </w:pPr>
            <w:r>
              <w:rPr>
                <w:rFonts w:cstheme="minorHAnsi"/>
              </w:rPr>
              <w:t>SS/OC1B/PCINT2</w:t>
            </w:r>
          </w:p>
        </w:tc>
      </w:tr>
      <w:tr w:rsidR="00972C5A" w:rsidRPr="00C42831" w:rsidTr="00972C5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15</w:t>
            </w:r>
          </w:p>
        </w:tc>
        <w:tc>
          <w:tcPr>
            <w:tcW w:w="869" w:type="dxa"/>
            <w:tcBorders>
              <w:left w:val="single" w:sz="4" w:space="0" w:color="4F81BD" w:themeColor="accent1"/>
            </w:tcBorders>
            <w:hideMark/>
          </w:tcPr>
          <w:p w:rsidR="00972C5A" w:rsidRPr="00121125" w:rsidRDefault="00972C5A" w:rsidP="00590514">
            <w:pPr>
              <w:spacing w:line="0" w:lineRule="atLeast"/>
              <w:cnfStyle w:val="000000100000"/>
              <w:rPr>
                <w:rFonts w:cstheme="minorHAnsi"/>
              </w:rPr>
            </w:pPr>
            <w:r>
              <w:rPr>
                <w:rFonts w:cstheme="minorHAnsi"/>
              </w:rPr>
              <w:t>PB4</w:t>
            </w:r>
          </w:p>
        </w:tc>
        <w:tc>
          <w:tcPr>
            <w:tcW w:w="4140" w:type="dxa"/>
            <w:tcBorders>
              <w:left w:val="single" w:sz="4" w:space="0" w:color="4F81BD" w:themeColor="accent1"/>
            </w:tcBorders>
          </w:tcPr>
          <w:p w:rsidR="00972C5A" w:rsidRPr="00487F72" w:rsidRDefault="00972C5A" w:rsidP="00590514">
            <w:pPr>
              <w:cnfStyle w:val="000000100000"/>
              <w:rPr>
                <w:rFonts w:cstheme="minorHAnsi"/>
              </w:rPr>
            </w:pPr>
            <w:r>
              <w:rPr>
                <w:rFonts w:cstheme="minorHAnsi"/>
              </w:rPr>
              <w:t>MOSI/OC2A/PCINT3</w:t>
            </w:r>
          </w:p>
        </w:tc>
      </w:tr>
      <w:tr w:rsidR="00972C5A" w:rsidRPr="00C42831" w:rsidTr="00972C5A">
        <w:trPr>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16</w:t>
            </w:r>
          </w:p>
        </w:tc>
        <w:tc>
          <w:tcPr>
            <w:tcW w:w="869" w:type="dxa"/>
            <w:tcBorders>
              <w:left w:val="single" w:sz="4" w:space="0" w:color="4F81BD" w:themeColor="accent1"/>
            </w:tcBorders>
            <w:hideMark/>
          </w:tcPr>
          <w:p w:rsidR="00972C5A" w:rsidRPr="00121125" w:rsidRDefault="00972C5A" w:rsidP="00590514">
            <w:pPr>
              <w:spacing w:line="0" w:lineRule="atLeast"/>
              <w:cnfStyle w:val="000000000000"/>
              <w:rPr>
                <w:rFonts w:cstheme="minorHAnsi"/>
              </w:rPr>
            </w:pPr>
            <w:r>
              <w:rPr>
                <w:rFonts w:cstheme="minorHAnsi"/>
              </w:rPr>
              <w:t>PB4</w:t>
            </w:r>
          </w:p>
        </w:tc>
        <w:tc>
          <w:tcPr>
            <w:tcW w:w="4140" w:type="dxa"/>
            <w:tcBorders>
              <w:left w:val="single" w:sz="4" w:space="0" w:color="4F81BD" w:themeColor="accent1"/>
            </w:tcBorders>
          </w:tcPr>
          <w:p w:rsidR="00972C5A" w:rsidRPr="00487F72" w:rsidRDefault="00972C5A" w:rsidP="00590514">
            <w:pPr>
              <w:cnfStyle w:val="000000000000"/>
              <w:rPr>
                <w:rFonts w:cstheme="minorHAnsi"/>
              </w:rPr>
            </w:pPr>
            <w:r>
              <w:rPr>
                <w:rFonts w:cstheme="minorHAnsi"/>
              </w:rPr>
              <w:t>MISO/PCINT4</w:t>
            </w:r>
          </w:p>
        </w:tc>
      </w:tr>
      <w:tr w:rsidR="00972C5A" w:rsidRPr="00C42831" w:rsidTr="00972C5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17</w:t>
            </w:r>
          </w:p>
        </w:tc>
        <w:tc>
          <w:tcPr>
            <w:tcW w:w="869" w:type="dxa"/>
            <w:tcBorders>
              <w:left w:val="single" w:sz="4" w:space="0" w:color="4F81BD" w:themeColor="accent1"/>
            </w:tcBorders>
            <w:hideMark/>
          </w:tcPr>
          <w:p w:rsidR="00972C5A" w:rsidRPr="00121125" w:rsidRDefault="00972C5A" w:rsidP="00590514">
            <w:pPr>
              <w:spacing w:line="0" w:lineRule="atLeast"/>
              <w:cnfStyle w:val="000000100000"/>
              <w:rPr>
                <w:rFonts w:cstheme="minorHAnsi"/>
              </w:rPr>
            </w:pPr>
            <w:r>
              <w:rPr>
                <w:rFonts w:cstheme="minorHAnsi"/>
              </w:rPr>
              <w:t>PB5</w:t>
            </w:r>
          </w:p>
        </w:tc>
        <w:tc>
          <w:tcPr>
            <w:tcW w:w="4140" w:type="dxa"/>
            <w:tcBorders>
              <w:left w:val="single" w:sz="4" w:space="0" w:color="4F81BD" w:themeColor="accent1"/>
            </w:tcBorders>
          </w:tcPr>
          <w:p w:rsidR="00972C5A" w:rsidRPr="00487F72" w:rsidRDefault="00972C5A" w:rsidP="00590514">
            <w:pPr>
              <w:cnfStyle w:val="000000100000"/>
              <w:rPr>
                <w:rFonts w:cstheme="minorHAnsi"/>
              </w:rPr>
            </w:pPr>
            <w:r>
              <w:rPr>
                <w:rFonts w:cstheme="minorHAnsi"/>
              </w:rPr>
              <w:t>SCK/PCINT5</w:t>
            </w:r>
          </w:p>
        </w:tc>
      </w:tr>
      <w:tr w:rsidR="00972C5A" w:rsidRPr="00C42831" w:rsidTr="00972C5A">
        <w:trPr>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18</w:t>
            </w:r>
          </w:p>
        </w:tc>
        <w:tc>
          <w:tcPr>
            <w:tcW w:w="869" w:type="dxa"/>
            <w:tcBorders>
              <w:left w:val="single" w:sz="4" w:space="0" w:color="4F81BD" w:themeColor="accent1"/>
            </w:tcBorders>
            <w:hideMark/>
          </w:tcPr>
          <w:p w:rsidR="00972C5A" w:rsidRPr="00121125" w:rsidRDefault="00972C5A" w:rsidP="00590514">
            <w:pPr>
              <w:spacing w:line="0" w:lineRule="atLeast"/>
              <w:cnfStyle w:val="000000000000"/>
              <w:rPr>
                <w:rFonts w:cstheme="minorHAnsi"/>
              </w:rPr>
            </w:pPr>
            <w:r>
              <w:rPr>
                <w:rFonts w:cstheme="minorHAnsi"/>
              </w:rPr>
              <w:t>AVCC</w:t>
            </w:r>
          </w:p>
        </w:tc>
        <w:tc>
          <w:tcPr>
            <w:tcW w:w="4140" w:type="dxa"/>
            <w:tcBorders>
              <w:left w:val="single" w:sz="4" w:space="0" w:color="4F81BD" w:themeColor="accent1"/>
            </w:tcBorders>
          </w:tcPr>
          <w:p w:rsidR="00972C5A" w:rsidRPr="00487F72" w:rsidRDefault="00972C5A" w:rsidP="00590514">
            <w:pPr>
              <w:cnfStyle w:val="000000000000"/>
              <w:rPr>
                <w:rFonts w:cstheme="minorHAnsi"/>
              </w:rPr>
            </w:pPr>
            <w:r>
              <w:rPr>
                <w:rFonts w:cstheme="minorHAnsi"/>
              </w:rPr>
              <w:t>AVCC</w:t>
            </w:r>
          </w:p>
        </w:tc>
      </w:tr>
      <w:tr w:rsidR="00972C5A" w:rsidRPr="00C42831" w:rsidTr="00972C5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19</w:t>
            </w:r>
          </w:p>
        </w:tc>
        <w:tc>
          <w:tcPr>
            <w:tcW w:w="869" w:type="dxa"/>
            <w:tcBorders>
              <w:left w:val="single" w:sz="4" w:space="0" w:color="4F81BD" w:themeColor="accent1"/>
            </w:tcBorders>
            <w:hideMark/>
          </w:tcPr>
          <w:p w:rsidR="00972C5A" w:rsidRPr="00121125" w:rsidRDefault="00972C5A" w:rsidP="00590514">
            <w:pPr>
              <w:spacing w:line="0" w:lineRule="atLeast"/>
              <w:cnfStyle w:val="000000100000"/>
              <w:rPr>
                <w:rFonts w:cstheme="minorHAnsi"/>
              </w:rPr>
            </w:pPr>
            <w:r>
              <w:rPr>
                <w:rFonts w:cstheme="minorHAnsi"/>
              </w:rPr>
              <w:t>ADC6</w:t>
            </w:r>
          </w:p>
        </w:tc>
        <w:tc>
          <w:tcPr>
            <w:tcW w:w="4140" w:type="dxa"/>
            <w:tcBorders>
              <w:left w:val="single" w:sz="4" w:space="0" w:color="4F81BD" w:themeColor="accent1"/>
            </w:tcBorders>
          </w:tcPr>
          <w:p w:rsidR="00972C5A" w:rsidRPr="00121125" w:rsidRDefault="00972C5A" w:rsidP="00590514">
            <w:pPr>
              <w:spacing w:line="0" w:lineRule="atLeast"/>
              <w:cnfStyle w:val="000000100000"/>
              <w:rPr>
                <w:rFonts w:cstheme="minorHAnsi"/>
              </w:rPr>
            </w:pPr>
            <w:r>
              <w:rPr>
                <w:rFonts w:cstheme="minorHAnsi"/>
              </w:rPr>
              <w:t>ADC6</w:t>
            </w:r>
          </w:p>
        </w:tc>
      </w:tr>
      <w:tr w:rsidR="00972C5A" w:rsidRPr="00C42831" w:rsidTr="00972C5A">
        <w:trPr>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20</w:t>
            </w:r>
          </w:p>
        </w:tc>
        <w:tc>
          <w:tcPr>
            <w:tcW w:w="869" w:type="dxa"/>
            <w:tcBorders>
              <w:left w:val="single" w:sz="4" w:space="0" w:color="4F81BD" w:themeColor="accent1"/>
            </w:tcBorders>
            <w:hideMark/>
          </w:tcPr>
          <w:p w:rsidR="00972C5A" w:rsidRPr="00121125" w:rsidRDefault="00972C5A" w:rsidP="00590514">
            <w:pPr>
              <w:spacing w:line="0" w:lineRule="atLeast"/>
              <w:cnfStyle w:val="000000000000"/>
              <w:rPr>
                <w:rFonts w:cstheme="minorHAnsi"/>
              </w:rPr>
            </w:pPr>
            <w:r>
              <w:rPr>
                <w:rFonts w:cstheme="minorHAnsi"/>
              </w:rPr>
              <w:t>AREF</w:t>
            </w:r>
          </w:p>
        </w:tc>
        <w:tc>
          <w:tcPr>
            <w:tcW w:w="4140" w:type="dxa"/>
            <w:tcBorders>
              <w:left w:val="single" w:sz="4" w:space="0" w:color="4F81BD" w:themeColor="accent1"/>
            </w:tcBorders>
          </w:tcPr>
          <w:p w:rsidR="00972C5A" w:rsidRPr="00121125" w:rsidRDefault="00972C5A" w:rsidP="00590514">
            <w:pPr>
              <w:spacing w:line="0" w:lineRule="atLeast"/>
              <w:cnfStyle w:val="000000000000"/>
              <w:rPr>
                <w:rFonts w:cstheme="minorHAnsi"/>
              </w:rPr>
            </w:pPr>
            <w:r>
              <w:rPr>
                <w:rFonts w:cstheme="minorHAnsi"/>
              </w:rPr>
              <w:t>AREF</w:t>
            </w:r>
          </w:p>
        </w:tc>
      </w:tr>
      <w:tr w:rsidR="00972C5A" w:rsidRPr="00C42831" w:rsidTr="00972C5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21</w:t>
            </w:r>
          </w:p>
        </w:tc>
        <w:tc>
          <w:tcPr>
            <w:tcW w:w="869" w:type="dxa"/>
            <w:tcBorders>
              <w:left w:val="single" w:sz="4" w:space="0" w:color="4F81BD" w:themeColor="accent1"/>
            </w:tcBorders>
            <w:hideMark/>
          </w:tcPr>
          <w:p w:rsidR="00972C5A" w:rsidRPr="00121125" w:rsidRDefault="00972C5A" w:rsidP="00590514">
            <w:pPr>
              <w:spacing w:line="0" w:lineRule="atLeast"/>
              <w:cnfStyle w:val="000000100000"/>
              <w:rPr>
                <w:rFonts w:cstheme="minorHAnsi"/>
              </w:rPr>
            </w:pPr>
            <w:r>
              <w:rPr>
                <w:rFonts w:cstheme="minorHAnsi"/>
              </w:rPr>
              <w:t>GND</w:t>
            </w:r>
          </w:p>
        </w:tc>
        <w:tc>
          <w:tcPr>
            <w:tcW w:w="4140" w:type="dxa"/>
            <w:tcBorders>
              <w:left w:val="single" w:sz="4" w:space="0" w:color="4F81BD" w:themeColor="accent1"/>
            </w:tcBorders>
          </w:tcPr>
          <w:p w:rsidR="00972C5A" w:rsidRPr="00121125" w:rsidRDefault="00972C5A" w:rsidP="00590514">
            <w:pPr>
              <w:spacing w:line="0" w:lineRule="atLeast"/>
              <w:cnfStyle w:val="000000100000"/>
              <w:rPr>
                <w:rFonts w:cstheme="minorHAnsi"/>
              </w:rPr>
            </w:pPr>
            <w:r>
              <w:rPr>
                <w:rFonts w:cstheme="minorHAnsi"/>
              </w:rPr>
              <w:t>GROUND</w:t>
            </w:r>
          </w:p>
        </w:tc>
      </w:tr>
      <w:tr w:rsidR="00972C5A" w:rsidRPr="00C42831" w:rsidTr="00972C5A">
        <w:trPr>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22</w:t>
            </w:r>
          </w:p>
        </w:tc>
        <w:tc>
          <w:tcPr>
            <w:tcW w:w="869" w:type="dxa"/>
            <w:tcBorders>
              <w:left w:val="single" w:sz="4" w:space="0" w:color="4F81BD" w:themeColor="accent1"/>
            </w:tcBorders>
            <w:hideMark/>
          </w:tcPr>
          <w:p w:rsidR="00972C5A" w:rsidRPr="00121125" w:rsidRDefault="00972C5A" w:rsidP="00590514">
            <w:pPr>
              <w:spacing w:line="0" w:lineRule="atLeast"/>
              <w:cnfStyle w:val="000000000000"/>
              <w:rPr>
                <w:rFonts w:cstheme="minorHAnsi"/>
              </w:rPr>
            </w:pPr>
            <w:r>
              <w:rPr>
                <w:rFonts w:cstheme="minorHAnsi"/>
              </w:rPr>
              <w:t>ADC7</w:t>
            </w:r>
          </w:p>
        </w:tc>
        <w:tc>
          <w:tcPr>
            <w:tcW w:w="4140" w:type="dxa"/>
            <w:tcBorders>
              <w:left w:val="single" w:sz="4" w:space="0" w:color="4F81BD" w:themeColor="accent1"/>
            </w:tcBorders>
          </w:tcPr>
          <w:p w:rsidR="00972C5A" w:rsidRPr="00121125" w:rsidRDefault="00972C5A" w:rsidP="00590514">
            <w:pPr>
              <w:spacing w:line="0" w:lineRule="atLeast"/>
              <w:cnfStyle w:val="000000000000"/>
              <w:rPr>
                <w:rFonts w:cstheme="minorHAnsi"/>
              </w:rPr>
            </w:pPr>
            <w:r>
              <w:rPr>
                <w:rFonts w:cstheme="minorHAnsi"/>
              </w:rPr>
              <w:t>ADC7</w:t>
            </w:r>
          </w:p>
        </w:tc>
      </w:tr>
      <w:tr w:rsidR="00972C5A" w:rsidRPr="00C42831" w:rsidTr="00972C5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121125">
            <w:pPr>
              <w:spacing w:line="0" w:lineRule="atLeast"/>
              <w:rPr>
                <w:rFonts w:cstheme="minorHAnsi"/>
                <w:b w:val="0"/>
              </w:rPr>
            </w:pPr>
            <w:r w:rsidRPr="00121125">
              <w:rPr>
                <w:rFonts w:cstheme="minorHAnsi"/>
                <w:b w:val="0"/>
              </w:rPr>
              <w:t>23</w:t>
            </w:r>
          </w:p>
        </w:tc>
        <w:tc>
          <w:tcPr>
            <w:tcW w:w="869" w:type="dxa"/>
            <w:tcBorders>
              <w:left w:val="single" w:sz="4" w:space="0" w:color="4F81BD" w:themeColor="accent1"/>
            </w:tcBorders>
            <w:hideMark/>
          </w:tcPr>
          <w:p w:rsidR="00972C5A" w:rsidRPr="00121125" w:rsidRDefault="00972C5A" w:rsidP="00590514">
            <w:pPr>
              <w:spacing w:line="0" w:lineRule="atLeast"/>
              <w:cnfStyle w:val="000000100000"/>
              <w:rPr>
                <w:rFonts w:cstheme="minorHAnsi"/>
              </w:rPr>
            </w:pPr>
            <w:r>
              <w:rPr>
                <w:rFonts w:cstheme="minorHAnsi"/>
              </w:rPr>
              <w:t>PC0</w:t>
            </w:r>
          </w:p>
        </w:tc>
        <w:tc>
          <w:tcPr>
            <w:tcW w:w="4140" w:type="dxa"/>
            <w:tcBorders>
              <w:left w:val="single" w:sz="4" w:space="0" w:color="4F81BD" w:themeColor="accent1"/>
            </w:tcBorders>
          </w:tcPr>
          <w:p w:rsidR="00972C5A" w:rsidRPr="00487F72" w:rsidRDefault="00972C5A" w:rsidP="00590514">
            <w:pPr>
              <w:cnfStyle w:val="000000100000"/>
              <w:rPr>
                <w:rFonts w:cstheme="minorHAnsi"/>
              </w:rPr>
            </w:pPr>
            <w:r>
              <w:rPr>
                <w:rFonts w:cstheme="minorHAnsi"/>
              </w:rPr>
              <w:t>ADC0/PCINT8</w:t>
            </w:r>
          </w:p>
        </w:tc>
      </w:tr>
      <w:tr w:rsidR="00972C5A" w:rsidRPr="00C42831" w:rsidTr="00972C5A">
        <w:trPr>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24</w:t>
            </w:r>
          </w:p>
        </w:tc>
        <w:tc>
          <w:tcPr>
            <w:tcW w:w="869" w:type="dxa"/>
            <w:tcBorders>
              <w:left w:val="single" w:sz="4" w:space="0" w:color="4F81BD" w:themeColor="accent1"/>
            </w:tcBorders>
            <w:hideMark/>
          </w:tcPr>
          <w:p w:rsidR="00972C5A" w:rsidRPr="00121125" w:rsidRDefault="00972C5A" w:rsidP="00590514">
            <w:pPr>
              <w:spacing w:line="0" w:lineRule="atLeast"/>
              <w:cnfStyle w:val="000000000000"/>
              <w:rPr>
                <w:rFonts w:cstheme="minorHAnsi"/>
              </w:rPr>
            </w:pPr>
            <w:r>
              <w:rPr>
                <w:rFonts w:cstheme="minorHAnsi"/>
              </w:rPr>
              <w:t>PC1</w:t>
            </w:r>
          </w:p>
        </w:tc>
        <w:tc>
          <w:tcPr>
            <w:tcW w:w="4140" w:type="dxa"/>
            <w:tcBorders>
              <w:left w:val="single" w:sz="4" w:space="0" w:color="4F81BD" w:themeColor="accent1"/>
            </w:tcBorders>
          </w:tcPr>
          <w:p w:rsidR="00972C5A" w:rsidRPr="00487F72" w:rsidRDefault="00972C5A" w:rsidP="00590514">
            <w:pPr>
              <w:cnfStyle w:val="000000000000"/>
              <w:rPr>
                <w:rFonts w:cstheme="minorHAnsi"/>
              </w:rPr>
            </w:pPr>
            <w:r>
              <w:rPr>
                <w:rFonts w:cstheme="minorHAnsi"/>
              </w:rPr>
              <w:t>ADC1/PCINT9</w:t>
            </w:r>
          </w:p>
        </w:tc>
      </w:tr>
      <w:tr w:rsidR="00972C5A" w:rsidRPr="00C42831" w:rsidTr="00972C5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25</w:t>
            </w:r>
          </w:p>
        </w:tc>
        <w:tc>
          <w:tcPr>
            <w:tcW w:w="869" w:type="dxa"/>
            <w:tcBorders>
              <w:left w:val="single" w:sz="4" w:space="0" w:color="4F81BD" w:themeColor="accent1"/>
            </w:tcBorders>
            <w:hideMark/>
          </w:tcPr>
          <w:p w:rsidR="00972C5A" w:rsidRPr="00121125" w:rsidRDefault="00972C5A" w:rsidP="00590514">
            <w:pPr>
              <w:spacing w:line="0" w:lineRule="atLeast"/>
              <w:cnfStyle w:val="000000100000"/>
              <w:rPr>
                <w:rFonts w:cstheme="minorHAnsi"/>
              </w:rPr>
            </w:pPr>
            <w:r>
              <w:rPr>
                <w:rFonts w:cstheme="minorHAnsi"/>
              </w:rPr>
              <w:t>PC2</w:t>
            </w:r>
          </w:p>
        </w:tc>
        <w:tc>
          <w:tcPr>
            <w:tcW w:w="4140" w:type="dxa"/>
            <w:tcBorders>
              <w:left w:val="single" w:sz="4" w:space="0" w:color="4F81BD" w:themeColor="accent1"/>
            </w:tcBorders>
          </w:tcPr>
          <w:p w:rsidR="00972C5A" w:rsidRPr="00487F72" w:rsidRDefault="00972C5A" w:rsidP="00590514">
            <w:pPr>
              <w:cnfStyle w:val="000000100000"/>
              <w:rPr>
                <w:rFonts w:cstheme="minorHAnsi"/>
              </w:rPr>
            </w:pPr>
            <w:r>
              <w:rPr>
                <w:rFonts w:cstheme="minorHAnsi"/>
              </w:rPr>
              <w:t>ADC2/PCINT10</w:t>
            </w:r>
          </w:p>
        </w:tc>
      </w:tr>
      <w:tr w:rsidR="00972C5A" w:rsidRPr="00C42831" w:rsidTr="00972C5A">
        <w:trPr>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26</w:t>
            </w:r>
          </w:p>
        </w:tc>
        <w:tc>
          <w:tcPr>
            <w:tcW w:w="869" w:type="dxa"/>
            <w:tcBorders>
              <w:left w:val="single" w:sz="4" w:space="0" w:color="4F81BD" w:themeColor="accent1"/>
            </w:tcBorders>
            <w:hideMark/>
          </w:tcPr>
          <w:p w:rsidR="00972C5A" w:rsidRPr="00121125" w:rsidRDefault="00972C5A" w:rsidP="00590514">
            <w:pPr>
              <w:spacing w:line="0" w:lineRule="atLeast"/>
              <w:cnfStyle w:val="000000000000"/>
              <w:rPr>
                <w:rFonts w:cstheme="minorHAnsi"/>
              </w:rPr>
            </w:pPr>
            <w:r>
              <w:rPr>
                <w:rFonts w:cstheme="minorHAnsi"/>
              </w:rPr>
              <w:t>PC3</w:t>
            </w:r>
          </w:p>
        </w:tc>
        <w:tc>
          <w:tcPr>
            <w:tcW w:w="4140" w:type="dxa"/>
            <w:tcBorders>
              <w:left w:val="single" w:sz="4" w:space="0" w:color="4F81BD" w:themeColor="accent1"/>
            </w:tcBorders>
          </w:tcPr>
          <w:p w:rsidR="00972C5A" w:rsidRPr="00487F72" w:rsidRDefault="00972C5A" w:rsidP="00590514">
            <w:pPr>
              <w:cnfStyle w:val="000000000000"/>
              <w:rPr>
                <w:rFonts w:cstheme="minorHAnsi"/>
              </w:rPr>
            </w:pPr>
            <w:r>
              <w:rPr>
                <w:rFonts w:cstheme="minorHAnsi"/>
              </w:rPr>
              <w:t>ADC3/PCINT11</w:t>
            </w:r>
          </w:p>
        </w:tc>
      </w:tr>
      <w:tr w:rsidR="00972C5A" w:rsidRPr="00C42831" w:rsidTr="00972C5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27</w:t>
            </w:r>
          </w:p>
        </w:tc>
        <w:tc>
          <w:tcPr>
            <w:tcW w:w="869" w:type="dxa"/>
            <w:tcBorders>
              <w:left w:val="single" w:sz="4" w:space="0" w:color="4F81BD" w:themeColor="accent1"/>
            </w:tcBorders>
            <w:hideMark/>
          </w:tcPr>
          <w:p w:rsidR="00972C5A" w:rsidRPr="00121125" w:rsidRDefault="00972C5A" w:rsidP="00590514">
            <w:pPr>
              <w:spacing w:line="0" w:lineRule="atLeast"/>
              <w:cnfStyle w:val="000000100000"/>
              <w:rPr>
                <w:rFonts w:cstheme="minorHAnsi"/>
              </w:rPr>
            </w:pPr>
            <w:r>
              <w:rPr>
                <w:rFonts w:cstheme="minorHAnsi"/>
              </w:rPr>
              <w:t>PC4</w:t>
            </w:r>
          </w:p>
        </w:tc>
        <w:tc>
          <w:tcPr>
            <w:tcW w:w="4140" w:type="dxa"/>
            <w:tcBorders>
              <w:left w:val="single" w:sz="4" w:space="0" w:color="4F81BD" w:themeColor="accent1"/>
            </w:tcBorders>
          </w:tcPr>
          <w:p w:rsidR="00972C5A" w:rsidRPr="00487F72" w:rsidRDefault="00972C5A" w:rsidP="00590514">
            <w:pPr>
              <w:cnfStyle w:val="000000100000"/>
              <w:rPr>
                <w:rFonts w:cstheme="minorHAnsi"/>
              </w:rPr>
            </w:pPr>
            <w:r>
              <w:rPr>
                <w:rFonts w:cstheme="minorHAnsi"/>
              </w:rPr>
              <w:t>ADC4/SDA/PCINT12</w:t>
            </w:r>
          </w:p>
        </w:tc>
      </w:tr>
      <w:tr w:rsidR="00972C5A" w:rsidRPr="00C42831" w:rsidTr="00972C5A">
        <w:trPr>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28</w:t>
            </w:r>
          </w:p>
        </w:tc>
        <w:tc>
          <w:tcPr>
            <w:tcW w:w="869" w:type="dxa"/>
            <w:tcBorders>
              <w:left w:val="single" w:sz="4" w:space="0" w:color="4F81BD" w:themeColor="accent1"/>
            </w:tcBorders>
            <w:hideMark/>
          </w:tcPr>
          <w:p w:rsidR="00972C5A" w:rsidRPr="00121125" w:rsidRDefault="00972C5A" w:rsidP="00590514">
            <w:pPr>
              <w:spacing w:line="0" w:lineRule="atLeast"/>
              <w:cnfStyle w:val="000000000000"/>
              <w:rPr>
                <w:rFonts w:cstheme="minorHAnsi"/>
              </w:rPr>
            </w:pPr>
            <w:r>
              <w:rPr>
                <w:rFonts w:cstheme="minorHAnsi"/>
              </w:rPr>
              <w:t>PC5</w:t>
            </w:r>
          </w:p>
        </w:tc>
        <w:tc>
          <w:tcPr>
            <w:tcW w:w="4140" w:type="dxa"/>
            <w:tcBorders>
              <w:left w:val="single" w:sz="4" w:space="0" w:color="4F81BD" w:themeColor="accent1"/>
            </w:tcBorders>
          </w:tcPr>
          <w:p w:rsidR="00972C5A" w:rsidRPr="00487F72" w:rsidRDefault="00972C5A" w:rsidP="00590514">
            <w:pPr>
              <w:cnfStyle w:val="000000000000"/>
              <w:rPr>
                <w:rFonts w:cstheme="minorHAnsi"/>
              </w:rPr>
            </w:pPr>
            <w:r>
              <w:rPr>
                <w:rFonts w:cstheme="minorHAnsi"/>
              </w:rPr>
              <w:t>ADC5/SCL/PCINT13</w:t>
            </w:r>
          </w:p>
        </w:tc>
      </w:tr>
      <w:tr w:rsidR="00972C5A" w:rsidRPr="00C42831" w:rsidTr="00972C5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29</w:t>
            </w:r>
          </w:p>
        </w:tc>
        <w:tc>
          <w:tcPr>
            <w:tcW w:w="869" w:type="dxa"/>
            <w:tcBorders>
              <w:left w:val="single" w:sz="4" w:space="0" w:color="4F81BD" w:themeColor="accent1"/>
            </w:tcBorders>
            <w:hideMark/>
          </w:tcPr>
          <w:p w:rsidR="00972C5A" w:rsidRPr="00121125" w:rsidRDefault="00972C5A" w:rsidP="00590514">
            <w:pPr>
              <w:spacing w:line="0" w:lineRule="atLeast"/>
              <w:cnfStyle w:val="000000100000"/>
              <w:rPr>
                <w:rFonts w:cstheme="minorHAnsi"/>
              </w:rPr>
            </w:pPr>
            <w:r>
              <w:rPr>
                <w:rFonts w:cstheme="minorHAnsi"/>
              </w:rPr>
              <w:t>PC6</w:t>
            </w:r>
          </w:p>
        </w:tc>
        <w:tc>
          <w:tcPr>
            <w:tcW w:w="4140" w:type="dxa"/>
            <w:tcBorders>
              <w:left w:val="single" w:sz="4" w:space="0" w:color="4F81BD" w:themeColor="accent1"/>
            </w:tcBorders>
          </w:tcPr>
          <w:p w:rsidR="00972C5A" w:rsidRPr="00121125" w:rsidRDefault="00972C5A" w:rsidP="00590514">
            <w:pPr>
              <w:spacing w:line="0" w:lineRule="atLeast"/>
              <w:cnfStyle w:val="000000100000"/>
              <w:rPr>
                <w:rFonts w:cstheme="minorHAnsi"/>
              </w:rPr>
            </w:pPr>
            <w:r>
              <w:rPr>
                <w:rFonts w:cstheme="minorHAnsi"/>
              </w:rPr>
              <w:t>RESET/PCINT14</w:t>
            </w:r>
          </w:p>
        </w:tc>
      </w:tr>
      <w:tr w:rsidR="00972C5A" w:rsidRPr="00C42831" w:rsidTr="00972C5A">
        <w:trPr>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30</w:t>
            </w:r>
          </w:p>
        </w:tc>
        <w:tc>
          <w:tcPr>
            <w:tcW w:w="869" w:type="dxa"/>
            <w:tcBorders>
              <w:left w:val="single" w:sz="4" w:space="0" w:color="4F81BD" w:themeColor="accent1"/>
            </w:tcBorders>
            <w:hideMark/>
          </w:tcPr>
          <w:p w:rsidR="00972C5A" w:rsidRPr="00121125" w:rsidRDefault="00972C5A" w:rsidP="00590514">
            <w:pPr>
              <w:spacing w:line="0" w:lineRule="atLeast"/>
              <w:cnfStyle w:val="000000000000"/>
              <w:rPr>
                <w:rFonts w:cstheme="minorHAnsi"/>
              </w:rPr>
            </w:pPr>
            <w:r>
              <w:rPr>
                <w:rFonts w:cstheme="minorHAnsi"/>
              </w:rPr>
              <w:t>PD0</w:t>
            </w:r>
          </w:p>
        </w:tc>
        <w:tc>
          <w:tcPr>
            <w:tcW w:w="4140" w:type="dxa"/>
            <w:tcBorders>
              <w:left w:val="single" w:sz="4" w:space="0" w:color="4F81BD" w:themeColor="accent1"/>
            </w:tcBorders>
          </w:tcPr>
          <w:p w:rsidR="00972C5A" w:rsidRPr="00487F72" w:rsidRDefault="00972C5A" w:rsidP="00590514">
            <w:pPr>
              <w:spacing w:line="0" w:lineRule="atLeast"/>
              <w:cnfStyle w:val="000000000000"/>
              <w:rPr>
                <w:rFonts w:cstheme="minorHAnsi"/>
              </w:rPr>
            </w:pPr>
            <w:r>
              <w:rPr>
                <w:rFonts w:cstheme="minorHAnsi"/>
              </w:rPr>
              <w:t>PCINT16/RXD</w:t>
            </w:r>
          </w:p>
        </w:tc>
      </w:tr>
      <w:tr w:rsidR="00972C5A" w:rsidRPr="00C42831" w:rsidTr="00972C5A">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31</w:t>
            </w:r>
          </w:p>
        </w:tc>
        <w:tc>
          <w:tcPr>
            <w:tcW w:w="869" w:type="dxa"/>
            <w:tcBorders>
              <w:left w:val="single" w:sz="4" w:space="0" w:color="4F81BD" w:themeColor="accent1"/>
            </w:tcBorders>
            <w:hideMark/>
          </w:tcPr>
          <w:p w:rsidR="00972C5A" w:rsidRPr="00121125" w:rsidRDefault="00972C5A" w:rsidP="00590514">
            <w:pPr>
              <w:spacing w:line="0" w:lineRule="atLeast"/>
              <w:cnfStyle w:val="000000100000"/>
              <w:rPr>
                <w:rFonts w:cstheme="minorHAnsi"/>
              </w:rPr>
            </w:pPr>
            <w:r>
              <w:rPr>
                <w:rFonts w:cstheme="minorHAnsi"/>
              </w:rPr>
              <w:t>PD1</w:t>
            </w:r>
          </w:p>
        </w:tc>
        <w:tc>
          <w:tcPr>
            <w:tcW w:w="4140" w:type="dxa"/>
            <w:tcBorders>
              <w:left w:val="single" w:sz="4" w:space="0" w:color="4F81BD" w:themeColor="accent1"/>
            </w:tcBorders>
          </w:tcPr>
          <w:p w:rsidR="00972C5A" w:rsidRPr="00487F72" w:rsidRDefault="00972C5A" w:rsidP="00590514">
            <w:pPr>
              <w:cnfStyle w:val="000000100000"/>
              <w:rPr>
                <w:rFonts w:cstheme="minorHAnsi"/>
              </w:rPr>
            </w:pPr>
            <w:r>
              <w:rPr>
                <w:rFonts w:cstheme="minorHAnsi"/>
              </w:rPr>
              <w:t>PCINT17/TXD</w:t>
            </w:r>
          </w:p>
        </w:tc>
      </w:tr>
      <w:tr w:rsidR="00972C5A" w:rsidRPr="00C42831" w:rsidTr="00972C5A">
        <w:trPr>
          <w:jc w:val="center"/>
        </w:trPr>
        <w:tc>
          <w:tcPr>
            <w:cnfStyle w:val="001000000000"/>
            <w:tcW w:w="648" w:type="dxa"/>
            <w:tcBorders>
              <w:left w:val="single" w:sz="4" w:space="0" w:color="4F81BD" w:themeColor="accent1"/>
              <w:right w:val="single" w:sz="4" w:space="0" w:color="4F81BD" w:themeColor="accent1"/>
            </w:tcBorders>
            <w:hideMark/>
          </w:tcPr>
          <w:p w:rsidR="00972C5A" w:rsidRPr="00121125" w:rsidRDefault="00972C5A" w:rsidP="00590514">
            <w:pPr>
              <w:spacing w:line="0" w:lineRule="atLeast"/>
              <w:rPr>
                <w:rFonts w:cstheme="minorHAnsi"/>
                <w:b w:val="0"/>
              </w:rPr>
            </w:pPr>
            <w:r w:rsidRPr="00121125">
              <w:rPr>
                <w:rFonts w:cstheme="minorHAnsi"/>
                <w:b w:val="0"/>
              </w:rPr>
              <w:t>32</w:t>
            </w:r>
          </w:p>
        </w:tc>
        <w:tc>
          <w:tcPr>
            <w:tcW w:w="869" w:type="dxa"/>
            <w:tcBorders>
              <w:left w:val="single" w:sz="4" w:space="0" w:color="4F81BD" w:themeColor="accent1"/>
            </w:tcBorders>
            <w:hideMark/>
          </w:tcPr>
          <w:p w:rsidR="00972C5A" w:rsidRPr="00121125" w:rsidRDefault="00972C5A" w:rsidP="00590514">
            <w:pPr>
              <w:spacing w:line="0" w:lineRule="atLeast"/>
              <w:cnfStyle w:val="000000000000"/>
              <w:rPr>
                <w:rFonts w:cstheme="minorHAnsi"/>
              </w:rPr>
            </w:pPr>
            <w:r>
              <w:rPr>
                <w:rFonts w:cstheme="minorHAnsi"/>
              </w:rPr>
              <w:t>PD2</w:t>
            </w:r>
          </w:p>
        </w:tc>
        <w:tc>
          <w:tcPr>
            <w:tcW w:w="4140" w:type="dxa"/>
            <w:tcBorders>
              <w:left w:val="single" w:sz="4" w:space="0" w:color="4F81BD" w:themeColor="accent1"/>
            </w:tcBorders>
          </w:tcPr>
          <w:p w:rsidR="00972C5A" w:rsidRPr="00487F72" w:rsidRDefault="00972C5A" w:rsidP="00590514">
            <w:pPr>
              <w:cnfStyle w:val="000000000000"/>
              <w:rPr>
                <w:rFonts w:cstheme="minorHAnsi"/>
              </w:rPr>
            </w:pPr>
            <w:r>
              <w:rPr>
                <w:rFonts w:cstheme="minorHAnsi"/>
              </w:rPr>
              <w:t>PCINT18/INT0</w:t>
            </w:r>
          </w:p>
        </w:tc>
      </w:tr>
    </w:tbl>
    <w:p w:rsidR="008D2135" w:rsidRDefault="008D2135">
      <w:pPr>
        <w:rPr>
          <w:rStyle w:val="Hyperlink"/>
          <w:color w:val="4F81BD" w:themeColor="accent1"/>
          <w:u w:val="none"/>
        </w:rPr>
      </w:pPr>
    </w:p>
    <w:p w:rsidR="00265168" w:rsidRDefault="00265168" w:rsidP="00C46339">
      <w:pPr>
        <w:pStyle w:val="Heading3"/>
      </w:pPr>
      <w:r>
        <w:t>Part list</w:t>
      </w:r>
    </w:p>
    <w:p w:rsidR="00265168" w:rsidRDefault="00265168" w:rsidP="00265168">
      <w:pPr>
        <w:rPr>
          <w:rStyle w:val="Hyperlink"/>
          <w:rFonts w:cstheme="minorHAnsi"/>
          <w:color w:val="4F81BD" w:themeColor="accent1"/>
          <w:u w:val="none"/>
        </w:rPr>
      </w:pPr>
    </w:p>
    <w:tbl>
      <w:tblPr>
        <w:tblStyle w:val="LightList-Accent11"/>
        <w:tblW w:w="8928" w:type="dxa"/>
        <w:tblLook w:val="04A0"/>
      </w:tblPr>
      <w:tblGrid>
        <w:gridCol w:w="1638"/>
        <w:gridCol w:w="3218"/>
        <w:gridCol w:w="4072"/>
      </w:tblGrid>
      <w:tr w:rsidR="00265168" w:rsidRPr="00C42831" w:rsidTr="00590514">
        <w:trPr>
          <w:cnfStyle w:val="100000000000"/>
          <w:trHeight w:val="379"/>
        </w:trPr>
        <w:tc>
          <w:tcPr>
            <w:cnfStyle w:val="001000000000"/>
            <w:tcW w:w="1638" w:type="dxa"/>
            <w:tcBorders>
              <w:left w:val="single" w:sz="4" w:space="0" w:color="4F81BD" w:themeColor="accent1"/>
              <w:right w:val="single" w:sz="4" w:space="0" w:color="4F81BD" w:themeColor="accent1"/>
            </w:tcBorders>
            <w:hideMark/>
          </w:tcPr>
          <w:p w:rsidR="00265168" w:rsidRPr="00C42831" w:rsidRDefault="00265168" w:rsidP="00590514">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265168" w:rsidRPr="00C42831" w:rsidRDefault="00265168" w:rsidP="00590514">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265168" w:rsidRPr="00C42831" w:rsidRDefault="00265168" w:rsidP="00590514">
            <w:pPr>
              <w:spacing w:line="0" w:lineRule="atLeast"/>
              <w:jc w:val="center"/>
              <w:cnfStyle w:val="100000000000"/>
              <w:rPr>
                <w:rFonts w:cstheme="minorHAnsi"/>
              </w:rPr>
            </w:pPr>
            <w:r>
              <w:rPr>
                <w:rFonts w:cstheme="minorHAnsi"/>
              </w:rPr>
              <w:t>Details</w:t>
            </w:r>
          </w:p>
        </w:tc>
      </w:tr>
      <w:tr w:rsidR="00265168" w:rsidRPr="00C42831" w:rsidTr="00590514">
        <w:trPr>
          <w:cnfStyle w:val="000000100000"/>
        </w:trPr>
        <w:tc>
          <w:tcPr>
            <w:cnfStyle w:val="001000000000"/>
            <w:tcW w:w="1638" w:type="dxa"/>
            <w:tcBorders>
              <w:left w:val="single" w:sz="4" w:space="0" w:color="4F81BD" w:themeColor="accent1"/>
              <w:right w:val="single" w:sz="4" w:space="0" w:color="4F81BD" w:themeColor="accent1"/>
            </w:tcBorders>
            <w:hideMark/>
          </w:tcPr>
          <w:p w:rsidR="00265168" w:rsidRPr="00C42831" w:rsidRDefault="00265168" w:rsidP="00590514">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265168" w:rsidRDefault="00265168">
            <w:pPr>
              <w:cnfStyle w:val="000000100000"/>
            </w:pPr>
            <w:r w:rsidRPr="002770A4">
              <w:t>IC MCU AVR 32K FLASH 32TQFP</w:t>
            </w:r>
          </w:p>
        </w:tc>
        <w:tc>
          <w:tcPr>
            <w:tcW w:w="4072" w:type="dxa"/>
            <w:tcBorders>
              <w:left w:val="single" w:sz="4" w:space="0" w:color="4F81BD" w:themeColor="accent1"/>
            </w:tcBorders>
          </w:tcPr>
          <w:p w:rsidR="00265168" w:rsidRDefault="00265168">
            <w:pPr>
              <w:cnfStyle w:val="000000100000"/>
            </w:pPr>
            <w:r w:rsidRPr="002770A4">
              <w:t>IC MCU AVR 32K FLASH 32TQFP</w:t>
            </w:r>
          </w:p>
        </w:tc>
      </w:tr>
      <w:tr w:rsidR="00265168" w:rsidRPr="00C42831" w:rsidTr="00590514">
        <w:tc>
          <w:tcPr>
            <w:cnfStyle w:val="001000000000"/>
            <w:tcW w:w="1638" w:type="dxa"/>
            <w:tcBorders>
              <w:left w:val="single" w:sz="4" w:space="0" w:color="4F81BD" w:themeColor="accent1"/>
              <w:right w:val="single" w:sz="4" w:space="0" w:color="4F81BD" w:themeColor="accent1"/>
            </w:tcBorders>
            <w:hideMark/>
          </w:tcPr>
          <w:p w:rsidR="00265168" w:rsidRPr="00C42831" w:rsidRDefault="00265168" w:rsidP="00590514">
            <w:pPr>
              <w:rPr>
                <w:rFonts w:cstheme="minorHAnsi"/>
              </w:rPr>
            </w:pPr>
            <w:r>
              <w:rPr>
                <w:rFonts w:cstheme="minorHAnsi"/>
              </w:rPr>
              <w:t>SPI</w:t>
            </w:r>
          </w:p>
        </w:tc>
        <w:tc>
          <w:tcPr>
            <w:tcW w:w="3218" w:type="dxa"/>
            <w:tcBorders>
              <w:left w:val="single" w:sz="4" w:space="0" w:color="4F81BD" w:themeColor="accent1"/>
            </w:tcBorders>
            <w:hideMark/>
          </w:tcPr>
          <w:p w:rsidR="00265168" w:rsidRPr="00C42831" w:rsidRDefault="00265168" w:rsidP="00590514">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265168" w:rsidRPr="00C42831" w:rsidRDefault="00265168" w:rsidP="00590514">
            <w:pPr>
              <w:cnfStyle w:val="000000000000"/>
              <w:rPr>
                <w:rFonts w:cstheme="minorHAnsi"/>
              </w:rPr>
            </w:pPr>
            <w:r>
              <w:rPr>
                <w:rFonts w:cstheme="minorHAnsi"/>
              </w:rPr>
              <w:t>6 POS connector header</w:t>
            </w:r>
          </w:p>
        </w:tc>
      </w:tr>
      <w:tr w:rsidR="00265168" w:rsidRPr="00C42831" w:rsidTr="00590514">
        <w:trPr>
          <w:cnfStyle w:val="000000100000"/>
        </w:trPr>
        <w:tc>
          <w:tcPr>
            <w:cnfStyle w:val="001000000000"/>
            <w:tcW w:w="1638" w:type="dxa"/>
            <w:tcBorders>
              <w:left w:val="single" w:sz="4" w:space="0" w:color="4F81BD" w:themeColor="accent1"/>
              <w:right w:val="single" w:sz="4" w:space="0" w:color="4F81BD" w:themeColor="accent1"/>
            </w:tcBorders>
            <w:hideMark/>
          </w:tcPr>
          <w:p w:rsidR="00265168" w:rsidRPr="00C42831" w:rsidRDefault="00265168" w:rsidP="00590514">
            <w:pPr>
              <w:rPr>
                <w:rFonts w:cstheme="minorHAnsi"/>
              </w:rPr>
            </w:pPr>
            <w:r>
              <w:rPr>
                <w:rFonts w:cstheme="minorHAnsi"/>
              </w:rPr>
              <w:t>VR</w:t>
            </w:r>
          </w:p>
        </w:tc>
        <w:tc>
          <w:tcPr>
            <w:tcW w:w="3218" w:type="dxa"/>
            <w:tcBorders>
              <w:left w:val="single" w:sz="4" w:space="0" w:color="4F81BD" w:themeColor="accent1"/>
            </w:tcBorders>
            <w:hideMark/>
          </w:tcPr>
          <w:p w:rsidR="00265168" w:rsidRPr="00C42831" w:rsidRDefault="00265168" w:rsidP="00590514">
            <w:pPr>
              <w:cnfStyle w:val="000000100000"/>
              <w:rPr>
                <w:rFonts w:cstheme="minorHAnsi"/>
              </w:rPr>
            </w:pPr>
            <w:r>
              <w:rPr>
                <w:rFonts w:cstheme="minorHAnsi"/>
              </w:rPr>
              <w:t>Voltage regulator 3.3V</w:t>
            </w:r>
          </w:p>
        </w:tc>
        <w:tc>
          <w:tcPr>
            <w:tcW w:w="4072" w:type="dxa"/>
            <w:tcBorders>
              <w:left w:val="single" w:sz="4" w:space="0" w:color="4F81BD" w:themeColor="accent1"/>
            </w:tcBorders>
          </w:tcPr>
          <w:p w:rsidR="00265168" w:rsidRPr="00C42831" w:rsidRDefault="00265168" w:rsidP="00590514">
            <w:pPr>
              <w:cnfStyle w:val="000000100000"/>
              <w:rPr>
                <w:rFonts w:cstheme="minorHAnsi"/>
              </w:rPr>
            </w:pPr>
            <w:r w:rsidRPr="004E33A7">
              <w:rPr>
                <w:rFonts w:cstheme="minorHAnsi"/>
              </w:rPr>
              <w:t>IC VREG LDO 3.3V</w:t>
            </w:r>
          </w:p>
        </w:tc>
      </w:tr>
      <w:tr w:rsidR="00265168" w:rsidRPr="00C42831" w:rsidTr="00590514">
        <w:tc>
          <w:tcPr>
            <w:cnfStyle w:val="001000000000"/>
            <w:tcW w:w="1638" w:type="dxa"/>
            <w:tcBorders>
              <w:left w:val="single" w:sz="4" w:space="0" w:color="4F81BD" w:themeColor="accent1"/>
              <w:right w:val="single" w:sz="4" w:space="0" w:color="4F81BD" w:themeColor="accent1"/>
            </w:tcBorders>
            <w:hideMark/>
          </w:tcPr>
          <w:p w:rsidR="00265168" w:rsidRPr="00C42831" w:rsidRDefault="00265168" w:rsidP="00590514">
            <w:pPr>
              <w:rPr>
                <w:rFonts w:cstheme="minorHAnsi"/>
              </w:rPr>
            </w:pPr>
            <w:r>
              <w:rPr>
                <w:rFonts w:cstheme="minorHAnsi"/>
              </w:rPr>
              <w:t>DIODE</w:t>
            </w:r>
          </w:p>
        </w:tc>
        <w:tc>
          <w:tcPr>
            <w:tcW w:w="3218" w:type="dxa"/>
            <w:tcBorders>
              <w:left w:val="single" w:sz="4" w:space="0" w:color="4F81BD" w:themeColor="accent1"/>
            </w:tcBorders>
            <w:hideMark/>
          </w:tcPr>
          <w:p w:rsidR="00265168" w:rsidRPr="00C42831" w:rsidRDefault="00265168" w:rsidP="00590514">
            <w:pPr>
              <w:cnfStyle w:val="000000000000"/>
              <w:rPr>
                <w:rFonts w:cstheme="minorHAnsi"/>
              </w:rPr>
            </w:pPr>
            <w:r>
              <w:rPr>
                <w:rFonts w:cstheme="minorHAnsi"/>
              </w:rPr>
              <w:t>Diode</w:t>
            </w:r>
          </w:p>
        </w:tc>
        <w:tc>
          <w:tcPr>
            <w:tcW w:w="4072" w:type="dxa"/>
            <w:tcBorders>
              <w:left w:val="single" w:sz="4" w:space="0" w:color="4F81BD" w:themeColor="accent1"/>
            </w:tcBorders>
          </w:tcPr>
          <w:p w:rsidR="00265168" w:rsidRPr="00C42831" w:rsidRDefault="00265168" w:rsidP="00590514">
            <w:pPr>
              <w:cnfStyle w:val="000000000000"/>
              <w:rPr>
                <w:rFonts w:cstheme="minorHAnsi"/>
              </w:rPr>
            </w:pPr>
            <w:r w:rsidRPr="004E33A7">
              <w:rPr>
                <w:rFonts w:cstheme="minorHAnsi"/>
              </w:rPr>
              <w:t>DIODE SBR 1A 30V SOD-323</w:t>
            </w:r>
          </w:p>
        </w:tc>
      </w:tr>
      <w:tr w:rsidR="00265168" w:rsidRPr="00C42831" w:rsidTr="00590514">
        <w:trPr>
          <w:cnfStyle w:val="000000100000"/>
        </w:trPr>
        <w:tc>
          <w:tcPr>
            <w:cnfStyle w:val="001000000000"/>
            <w:tcW w:w="1638" w:type="dxa"/>
            <w:tcBorders>
              <w:left w:val="single" w:sz="4" w:space="0" w:color="4F81BD" w:themeColor="accent1"/>
              <w:right w:val="single" w:sz="4" w:space="0" w:color="4F81BD" w:themeColor="accent1"/>
            </w:tcBorders>
            <w:hideMark/>
          </w:tcPr>
          <w:p w:rsidR="00265168" w:rsidRPr="00C42831" w:rsidRDefault="00265168" w:rsidP="00590514">
            <w:pPr>
              <w:rPr>
                <w:rFonts w:cstheme="minorHAnsi"/>
              </w:rPr>
            </w:pPr>
            <w:r>
              <w:rPr>
                <w:rFonts w:cstheme="minorHAnsi"/>
              </w:rPr>
              <w:t>C1, C1</w:t>
            </w:r>
          </w:p>
        </w:tc>
        <w:tc>
          <w:tcPr>
            <w:tcW w:w="3218" w:type="dxa"/>
            <w:tcBorders>
              <w:left w:val="single" w:sz="4" w:space="0" w:color="4F81BD" w:themeColor="accent1"/>
            </w:tcBorders>
            <w:hideMark/>
          </w:tcPr>
          <w:p w:rsidR="00265168" w:rsidRPr="00C42831" w:rsidRDefault="00265168" w:rsidP="00590514">
            <w:pPr>
              <w:cnfStyle w:val="000000100000"/>
              <w:rPr>
                <w:rFonts w:cstheme="minorHAnsi"/>
              </w:rPr>
            </w:pPr>
            <w:r>
              <w:rPr>
                <w:rFonts w:cstheme="minorHAnsi"/>
              </w:rPr>
              <w:t>1uF</w:t>
            </w:r>
          </w:p>
        </w:tc>
        <w:tc>
          <w:tcPr>
            <w:tcW w:w="4072" w:type="dxa"/>
            <w:tcBorders>
              <w:left w:val="single" w:sz="4" w:space="0" w:color="4F81BD" w:themeColor="accent1"/>
            </w:tcBorders>
          </w:tcPr>
          <w:p w:rsidR="00265168" w:rsidRPr="00C42831" w:rsidRDefault="00265168" w:rsidP="00590514">
            <w:pPr>
              <w:cnfStyle w:val="000000100000"/>
              <w:rPr>
                <w:rFonts w:cstheme="minorHAnsi"/>
              </w:rPr>
            </w:pPr>
            <w:r w:rsidRPr="004E33A7">
              <w:rPr>
                <w:rFonts w:cstheme="minorHAnsi"/>
              </w:rPr>
              <w:t>CAP CERM 1UF 25V Y5V 0805</w:t>
            </w:r>
          </w:p>
        </w:tc>
      </w:tr>
      <w:tr w:rsidR="00265168" w:rsidRPr="00C42831" w:rsidTr="00590514">
        <w:tc>
          <w:tcPr>
            <w:cnfStyle w:val="001000000000"/>
            <w:tcW w:w="1638" w:type="dxa"/>
            <w:tcBorders>
              <w:left w:val="single" w:sz="4" w:space="0" w:color="4F81BD" w:themeColor="accent1"/>
              <w:right w:val="single" w:sz="4" w:space="0" w:color="4F81BD" w:themeColor="accent1"/>
            </w:tcBorders>
            <w:hideMark/>
          </w:tcPr>
          <w:p w:rsidR="00265168" w:rsidRPr="00C42831" w:rsidRDefault="00265168" w:rsidP="00590514">
            <w:pPr>
              <w:rPr>
                <w:rFonts w:cstheme="minorHAnsi"/>
              </w:rPr>
            </w:pPr>
            <w:r>
              <w:rPr>
                <w:rFonts w:cstheme="minorHAnsi"/>
              </w:rPr>
              <w:t>C3, C4, C5, C6</w:t>
            </w:r>
          </w:p>
        </w:tc>
        <w:tc>
          <w:tcPr>
            <w:tcW w:w="3218" w:type="dxa"/>
            <w:tcBorders>
              <w:left w:val="single" w:sz="4" w:space="0" w:color="4F81BD" w:themeColor="accent1"/>
            </w:tcBorders>
            <w:hideMark/>
          </w:tcPr>
          <w:p w:rsidR="00265168" w:rsidRPr="00C42831" w:rsidRDefault="00265168" w:rsidP="00590514">
            <w:pPr>
              <w:cnfStyle w:val="000000000000"/>
              <w:rPr>
                <w:rFonts w:cstheme="minorHAnsi"/>
              </w:rPr>
            </w:pPr>
            <w:r>
              <w:rPr>
                <w:rFonts w:cstheme="minorHAnsi"/>
              </w:rPr>
              <w:t>0.4uF</w:t>
            </w:r>
          </w:p>
        </w:tc>
        <w:tc>
          <w:tcPr>
            <w:tcW w:w="4072" w:type="dxa"/>
            <w:tcBorders>
              <w:left w:val="single" w:sz="4" w:space="0" w:color="4F81BD" w:themeColor="accent1"/>
            </w:tcBorders>
          </w:tcPr>
          <w:p w:rsidR="00265168" w:rsidRPr="00C42831" w:rsidRDefault="00265168" w:rsidP="00590514">
            <w:pPr>
              <w:cnfStyle w:val="000000000000"/>
              <w:rPr>
                <w:rFonts w:cstheme="minorHAnsi"/>
              </w:rPr>
            </w:pPr>
            <w:r w:rsidRPr="004E33A7">
              <w:rPr>
                <w:rFonts w:cstheme="minorHAnsi"/>
              </w:rPr>
              <w:t>CAP CERM .10UF 50V 5% 0805 SMD</w:t>
            </w:r>
          </w:p>
        </w:tc>
      </w:tr>
      <w:tr w:rsidR="00265168" w:rsidRPr="00C42831" w:rsidTr="00590514">
        <w:trPr>
          <w:cnfStyle w:val="000000100000"/>
        </w:trPr>
        <w:tc>
          <w:tcPr>
            <w:cnfStyle w:val="001000000000"/>
            <w:tcW w:w="1638" w:type="dxa"/>
            <w:tcBorders>
              <w:left w:val="single" w:sz="4" w:space="0" w:color="4F81BD" w:themeColor="accent1"/>
              <w:right w:val="single" w:sz="4" w:space="0" w:color="4F81BD" w:themeColor="accent1"/>
            </w:tcBorders>
            <w:hideMark/>
          </w:tcPr>
          <w:p w:rsidR="00265168" w:rsidRPr="00C42831" w:rsidRDefault="00265168" w:rsidP="00590514">
            <w:pPr>
              <w:rPr>
                <w:rFonts w:cstheme="minorHAnsi"/>
              </w:rPr>
            </w:pPr>
            <w:r>
              <w:rPr>
                <w:rFonts w:cstheme="minorHAnsi"/>
              </w:rPr>
              <w:t>R1</w:t>
            </w:r>
          </w:p>
        </w:tc>
        <w:tc>
          <w:tcPr>
            <w:tcW w:w="3218" w:type="dxa"/>
            <w:tcBorders>
              <w:left w:val="single" w:sz="4" w:space="0" w:color="4F81BD" w:themeColor="accent1"/>
            </w:tcBorders>
            <w:hideMark/>
          </w:tcPr>
          <w:p w:rsidR="00265168" w:rsidRPr="00C42831" w:rsidRDefault="00265168" w:rsidP="00590514">
            <w:pPr>
              <w:cnfStyle w:val="000000100000"/>
              <w:rPr>
                <w:rFonts w:cstheme="minorHAnsi"/>
              </w:rPr>
            </w:pPr>
            <w:r>
              <w:rPr>
                <w:rFonts w:cstheme="minorHAnsi"/>
              </w:rPr>
              <w:t>10K</w:t>
            </w:r>
          </w:p>
        </w:tc>
        <w:tc>
          <w:tcPr>
            <w:tcW w:w="4072" w:type="dxa"/>
            <w:tcBorders>
              <w:left w:val="single" w:sz="4" w:space="0" w:color="4F81BD" w:themeColor="accent1"/>
            </w:tcBorders>
          </w:tcPr>
          <w:p w:rsidR="00265168" w:rsidRPr="00C42831" w:rsidRDefault="00265168" w:rsidP="00590514">
            <w:pPr>
              <w:cnfStyle w:val="000000100000"/>
              <w:rPr>
                <w:rFonts w:cstheme="minorHAnsi"/>
              </w:rPr>
            </w:pPr>
            <w:r w:rsidRPr="004E33A7">
              <w:rPr>
                <w:rFonts w:cstheme="minorHAnsi"/>
              </w:rPr>
              <w:t>RES 10K OHM 1/4W 5% 0805 SMD</w:t>
            </w:r>
          </w:p>
        </w:tc>
      </w:tr>
      <w:tr w:rsidR="00265168" w:rsidRPr="00C42831" w:rsidTr="00590514">
        <w:tc>
          <w:tcPr>
            <w:cnfStyle w:val="001000000000"/>
            <w:tcW w:w="1638" w:type="dxa"/>
            <w:tcBorders>
              <w:left w:val="single" w:sz="4" w:space="0" w:color="4F81BD" w:themeColor="accent1"/>
              <w:right w:val="single" w:sz="4" w:space="0" w:color="4F81BD" w:themeColor="accent1"/>
            </w:tcBorders>
            <w:hideMark/>
          </w:tcPr>
          <w:p w:rsidR="00265168" w:rsidRPr="00C42831" w:rsidRDefault="00265168" w:rsidP="00590514">
            <w:pPr>
              <w:rPr>
                <w:rFonts w:cstheme="minorHAnsi"/>
              </w:rPr>
            </w:pPr>
            <w:r>
              <w:rPr>
                <w:rFonts w:cstheme="minorHAnsi"/>
              </w:rPr>
              <w:t>LEFT</w:t>
            </w:r>
          </w:p>
        </w:tc>
        <w:tc>
          <w:tcPr>
            <w:tcW w:w="3218" w:type="dxa"/>
            <w:tcBorders>
              <w:left w:val="single" w:sz="4" w:space="0" w:color="4F81BD" w:themeColor="accent1"/>
            </w:tcBorders>
            <w:hideMark/>
          </w:tcPr>
          <w:p w:rsidR="00265168" w:rsidRPr="00C42831" w:rsidRDefault="00265168" w:rsidP="00590514">
            <w:pPr>
              <w:cnfStyle w:val="000000000000"/>
              <w:rPr>
                <w:rFonts w:cstheme="minorHAnsi"/>
              </w:rPr>
            </w:pPr>
            <w:r w:rsidRPr="00265168">
              <w:rPr>
                <w:rFonts w:cstheme="minorHAnsi"/>
              </w:rPr>
              <w:t>2mm 7-pin Socket</w:t>
            </w:r>
          </w:p>
        </w:tc>
        <w:tc>
          <w:tcPr>
            <w:tcW w:w="4072" w:type="dxa"/>
            <w:tcBorders>
              <w:left w:val="single" w:sz="4" w:space="0" w:color="4F81BD" w:themeColor="accent1"/>
            </w:tcBorders>
          </w:tcPr>
          <w:p w:rsidR="00265168" w:rsidRPr="00C42831" w:rsidRDefault="00265168" w:rsidP="00590514">
            <w:pPr>
              <w:cnfStyle w:val="000000000000"/>
              <w:rPr>
                <w:rFonts w:cstheme="minorHAnsi"/>
              </w:rPr>
            </w:pPr>
            <w:r w:rsidRPr="00265168">
              <w:rPr>
                <w:rFonts w:cstheme="minorHAnsi"/>
              </w:rPr>
              <w:t>2mm 7-pin Socket</w:t>
            </w:r>
          </w:p>
        </w:tc>
      </w:tr>
      <w:tr w:rsidR="00265168" w:rsidRPr="00C42831" w:rsidTr="00590514">
        <w:trPr>
          <w:cnfStyle w:val="000000100000"/>
        </w:trPr>
        <w:tc>
          <w:tcPr>
            <w:cnfStyle w:val="001000000000"/>
            <w:tcW w:w="1638" w:type="dxa"/>
            <w:tcBorders>
              <w:left w:val="single" w:sz="4" w:space="0" w:color="4F81BD" w:themeColor="accent1"/>
              <w:right w:val="single" w:sz="4" w:space="0" w:color="4F81BD" w:themeColor="accent1"/>
            </w:tcBorders>
            <w:hideMark/>
          </w:tcPr>
          <w:p w:rsidR="00265168" w:rsidRPr="00C42831" w:rsidRDefault="00265168" w:rsidP="00590514">
            <w:pPr>
              <w:rPr>
                <w:rFonts w:cstheme="minorHAnsi"/>
              </w:rPr>
            </w:pPr>
            <w:r>
              <w:rPr>
                <w:rFonts w:cstheme="minorHAnsi"/>
              </w:rPr>
              <w:t>RIGHT</w:t>
            </w:r>
          </w:p>
        </w:tc>
        <w:tc>
          <w:tcPr>
            <w:tcW w:w="3218" w:type="dxa"/>
            <w:tcBorders>
              <w:left w:val="single" w:sz="4" w:space="0" w:color="4F81BD" w:themeColor="accent1"/>
            </w:tcBorders>
            <w:hideMark/>
          </w:tcPr>
          <w:p w:rsidR="00265168" w:rsidRPr="00C42831" w:rsidRDefault="00265168" w:rsidP="00590514">
            <w:pPr>
              <w:cnfStyle w:val="000000100000"/>
              <w:rPr>
                <w:rFonts w:cstheme="minorHAnsi"/>
              </w:rPr>
            </w:pPr>
            <w:r w:rsidRPr="00265168">
              <w:rPr>
                <w:rFonts w:cstheme="minorHAnsi"/>
              </w:rPr>
              <w:t>2mm 7-pin Socket</w:t>
            </w:r>
          </w:p>
        </w:tc>
        <w:tc>
          <w:tcPr>
            <w:tcW w:w="4072" w:type="dxa"/>
            <w:tcBorders>
              <w:left w:val="single" w:sz="4" w:space="0" w:color="4F81BD" w:themeColor="accent1"/>
            </w:tcBorders>
          </w:tcPr>
          <w:p w:rsidR="00265168" w:rsidRPr="00C42831" w:rsidRDefault="00265168" w:rsidP="00590514">
            <w:pPr>
              <w:cnfStyle w:val="000000100000"/>
              <w:rPr>
                <w:rFonts w:cstheme="minorHAnsi"/>
              </w:rPr>
            </w:pPr>
            <w:r w:rsidRPr="00265168">
              <w:rPr>
                <w:rFonts w:cstheme="minorHAnsi"/>
              </w:rPr>
              <w:t>2mm 7-pin Socket</w:t>
            </w:r>
          </w:p>
        </w:tc>
      </w:tr>
      <w:tr w:rsidR="00265168" w:rsidRPr="00C42831" w:rsidTr="00590514">
        <w:tc>
          <w:tcPr>
            <w:cnfStyle w:val="001000000000"/>
            <w:tcW w:w="1638" w:type="dxa"/>
            <w:tcBorders>
              <w:left w:val="single" w:sz="4" w:space="0" w:color="4F81BD" w:themeColor="accent1"/>
              <w:right w:val="single" w:sz="4" w:space="0" w:color="4F81BD" w:themeColor="accent1"/>
            </w:tcBorders>
            <w:hideMark/>
          </w:tcPr>
          <w:p w:rsidR="00265168" w:rsidRPr="00C42831" w:rsidRDefault="00265168" w:rsidP="00590514">
            <w:pPr>
              <w:rPr>
                <w:rFonts w:cstheme="minorHAnsi"/>
              </w:rPr>
            </w:pPr>
            <w:r>
              <w:rPr>
                <w:rFonts w:cstheme="minorHAnsi"/>
              </w:rPr>
              <w:t>TEST</w:t>
            </w:r>
          </w:p>
        </w:tc>
        <w:tc>
          <w:tcPr>
            <w:tcW w:w="3218" w:type="dxa"/>
            <w:tcBorders>
              <w:left w:val="single" w:sz="4" w:space="0" w:color="4F81BD" w:themeColor="accent1"/>
            </w:tcBorders>
            <w:hideMark/>
          </w:tcPr>
          <w:p w:rsidR="00265168" w:rsidRPr="00C42831" w:rsidRDefault="00265168" w:rsidP="00590514">
            <w:pPr>
              <w:cnfStyle w:val="000000000000"/>
              <w:rPr>
                <w:rFonts w:cstheme="minorHAnsi"/>
              </w:rPr>
            </w:pPr>
            <w:r>
              <w:rPr>
                <w:rFonts w:cstheme="minorHAnsi"/>
              </w:rPr>
              <w:t>2-pins header</w:t>
            </w:r>
          </w:p>
        </w:tc>
        <w:tc>
          <w:tcPr>
            <w:tcW w:w="4072" w:type="dxa"/>
            <w:tcBorders>
              <w:left w:val="single" w:sz="4" w:space="0" w:color="4F81BD" w:themeColor="accent1"/>
            </w:tcBorders>
          </w:tcPr>
          <w:p w:rsidR="00265168" w:rsidRPr="00C42831" w:rsidRDefault="00265168" w:rsidP="00590514">
            <w:pPr>
              <w:cnfStyle w:val="000000000000"/>
              <w:rPr>
                <w:rFonts w:cstheme="minorHAnsi"/>
              </w:rPr>
            </w:pPr>
            <w:r>
              <w:rPr>
                <w:rFonts w:cstheme="minorHAnsi"/>
              </w:rPr>
              <w:t>2-pins header</w:t>
            </w:r>
          </w:p>
        </w:tc>
      </w:tr>
      <w:tr w:rsidR="006269D7" w:rsidRPr="00C42831" w:rsidTr="00590514">
        <w:trPr>
          <w:cnfStyle w:val="000000100000"/>
        </w:trPr>
        <w:tc>
          <w:tcPr>
            <w:cnfStyle w:val="001000000000"/>
            <w:tcW w:w="1638" w:type="dxa"/>
            <w:tcBorders>
              <w:left w:val="single" w:sz="4" w:space="0" w:color="4F81BD" w:themeColor="accent1"/>
              <w:right w:val="single" w:sz="4" w:space="0" w:color="4F81BD" w:themeColor="accent1"/>
            </w:tcBorders>
            <w:hideMark/>
          </w:tcPr>
          <w:p w:rsidR="006269D7" w:rsidRDefault="006269D7" w:rsidP="00590514">
            <w:pPr>
              <w:rPr>
                <w:rFonts w:cstheme="minorHAnsi"/>
              </w:rPr>
            </w:pPr>
            <w:r>
              <w:rPr>
                <w:rFonts w:cstheme="minorHAnsi"/>
              </w:rPr>
              <w:t>Battery</w:t>
            </w:r>
          </w:p>
        </w:tc>
        <w:tc>
          <w:tcPr>
            <w:tcW w:w="3218" w:type="dxa"/>
            <w:tcBorders>
              <w:left w:val="single" w:sz="4" w:space="0" w:color="4F81BD" w:themeColor="accent1"/>
            </w:tcBorders>
            <w:hideMark/>
          </w:tcPr>
          <w:p w:rsidR="006269D7" w:rsidRDefault="006269D7" w:rsidP="00590514">
            <w:pPr>
              <w:cnfStyle w:val="000000100000"/>
              <w:rPr>
                <w:rFonts w:cstheme="minorHAnsi"/>
              </w:rPr>
            </w:pPr>
            <w:r>
              <w:rPr>
                <w:rFonts w:cstheme="minorHAnsi"/>
              </w:rPr>
              <w:t>Coin Cell battery 20mm 240mAh</w:t>
            </w:r>
          </w:p>
        </w:tc>
        <w:tc>
          <w:tcPr>
            <w:tcW w:w="4072" w:type="dxa"/>
            <w:tcBorders>
              <w:left w:val="single" w:sz="4" w:space="0" w:color="4F81BD" w:themeColor="accent1"/>
            </w:tcBorders>
          </w:tcPr>
          <w:p w:rsidR="006269D7" w:rsidRDefault="006269D7" w:rsidP="00590514">
            <w:pPr>
              <w:cnfStyle w:val="000000100000"/>
              <w:rPr>
                <w:rFonts w:cstheme="minorHAnsi"/>
              </w:rPr>
            </w:pPr>
            <w:r>
              <w:rPr>
                <w:rFonts w:cstheme="minorHAnsi"/>
              </w:rPr>
              <w:t>Coin Cell battery 20mm 240mAh</w:t>
            </w:r>
          </w:p>
        </w:tc>
      </w:tr>
    </w:tbl>
    <w:p w:rsidR="001E47AE" w:rsidRDefault="001E47AE">
      <w:pPr>
        <w:rPr>
          <w:rStyle w:val="Hyperlink"/>
          <w:rFonts w:asciiTheme="majorHAnsi" w:eastAsiaTheme="majorEastAsia" w:hAnsiTheme="majorHAnsi" w:cstheme="majorBidi"/>
          <w:b/>
          <w:bCs/>
          <w:color w:val="4F81BD" w:themeColor="accent1"/>
          <w:sz w:val="28"/>
          <w:szCs w:val="28"/>
          <w:u w:val="none"/>
        </w:rPr>
      </w:pPr>
    </w:p>
    <w:p w:rsidR="00265168" w:rsidRDefault="00265168">
      <w:pPr>
        <w:rPr>
          <w:rStyle w:val="Hyperlink"/>
          <w:rFonts w:asciiTheme="majorHAnsi" w:eastAsiaTheme="majorEastAsia" w:hAnsiTheme="majorHAnsi" w:cstheme="majorBidi"/>
          <w:b/>
          <w:bCs/>
          <w:color w:val="4F81BD" w:themeColor="accent1"/>
          <w:sz w:val="28"/>
          <w:szCs w:val="28"/>
          <w:u w:val="none"/>
        </w:rPr>
      </w:pPr>
      <w:r>
        <w:rPr>
          <w:rStyle w:val="Hyperlink"/>
          <w:color w:val="4F81BD" w:themeColor="accent1"/>
          <w:u w:val="none"/>
        </w:rPr>
        <w:br w:type="page"/>
      </w:r>
    </w:p>
    <w:p w:rsidR="00DF0D88" w:rsidRDefault="00DF0D88" w:rsidP="00C46339">
      <w:pPr>
        <w:pStyle w:val="Heading2"/>
        <w:rPr>
          <w:rStyle w:val="Hyperlink"/>
          <w:color w:val="4F81BD" w:themeColor="accent1"/>
          <w:u w:val="none"/>
        </w:rPr>
      </w:pPr>
      <w:r>
        <w:rPr>
          <w:rStyle w:val="Hyperlink"/>
          <w:color w:val="4F81BD" w:themeColor="accent1"/>
          <w:u w:val="none"/>
        </w:rPr>
        <w:lastRenderedPageBreak/>
        <w:t>RFM12B Breakout Board</w:t>
      </w:r>
    </w:p>
    <w:p w:rsidR="001E47AE" w:rsidRDefault="001E47AE" w:rsidP="00C46339">
      <w:pPr>
        <w:pStyle w:val="Heading3"/>
      </w:pPr>
      <w:r>
        <w:t>What is on the board</w:t>
      </w:r>
    </w:p>
    <w:p w:rsidR="001E47AE" w:rsidRDefault="001E47AE" w:rsidP="001E47AE">
      <w:pPr>
        <w:pStyle w:val="ListParagraph"/>
        <w:numPr>
          <w:ilvl w:val="0"/>
          <w:numId w:val="17"/>
        </w:numPr>
      </w:pPr>
      <w:r>
        <w:t>A RFM12B wireless RF module for 434MHz ISM band by Hope RF.</w:t>
      </w:r>
    </w:p>
    <w:p w:rsidR="001E47AE" w:rsidRDefault="001E47AE" w:rsidP="001E47AE">
      <w:pPr>
        <w:pStyle w:val="ListParagraph"/>
        <w:numPr>
          <w:ilvl w:val="0"/>
          <w:numId w:val="17"/>
        </w:numPr>
      </w:pPr>
      <w:r>
        <w:t>A</w:t>
      </w:r>
      <w:r w:rsidR="009D2068">
        <w:t>n</w:t>
      </w:r>
      <w:r>
        <w:t xml:space="preserve"> </w:t>
      </w:r>
      <w:r w:rsidR="009D2068">
        <w:t>antenna</w:t>
      </w:r>
      <w:r>
        <w:t>.</w:t>
      </w:r>
    </w:p>
    <w:p w:rsidR="001E47AE" w:rsidRDefault="00E47F09" w:rsidP="00C46339">
      <w:pPr>
        <w:pStyle w:val="Heading3"/>
      </w:pPr>
      <w:r>
        <w:t>Advantage</w:t>
      </w:r>
    </w:p>
    <w:p w:rsidR="00533538" w:rsidRPr="00533538" w:rsidRDefault="00533538" w:rsidP="00533538">
      <w:pPr>
        <w:pStyle w:val="ListParagraph"/>
        <w:numPr>
          <w:ilvl w:val="0"/>
          <w:numId w:val="20"/>
        </w:numPr>
        <w:rPr>
          <w:rStyle w:val="apple-style-span"/>
        </w:rPr>
      </w:pPr>
      <w:r>
        <w:rPr>
          <w:rStyle w:val="apple-style-span"/>
          <w:rFonts w:ascii="Georgia" w:hAnsi="Georgia"/>
          <w:color w:val="4A4A44"/>
          <w:sz w:val="18"/>
          <w:szCs w:val="18"/>
        </w:rPr>
        <w:t>The breakout board for the RFM12B which gives you access to the pins.</w:t>
      </w:r>
    </w:p>
    <w:p w:rsidR="00533538" w:rsidRPr="00533538" w:rsidRDefault="00533538" w:rsidP="00533538">
      <w:pPr>
        <w:pStyle w:val="ListParagraph"/>
        <w:numPr>
          <w:ilvl w:val="0"/>
          <w:numId w:val="20"/>
        </w:numPr>
        <w:rPr>
          <w:rStyle w:val="apple-style-span"/>
        </w:rPr>
      </w:pPr>
      <w:r>
        <w:rPr>
          <w:rStyle w:val="apple-style-span"/>
          <w:rFonts w:ascii="Georgia" w:hAnsi="Georgia"/>
          <w:color w:val="4A4A44"/>
          <w:sz w:val="18"/>
          <w:szCs w:val="18"/>
        </w:rPr>
        <w:t>Easy to solder.</w:t>
      </w:r>
      <w:r w:rsidR="00DA1CCD">
        <w:rPr>
          <w:rStyle w:val="apple-style-span"/>
          <w:rFonts w:ascii="Georgia" w:hAnsi="Georgia"/>
          <w:color w:val="4A4A44"/>
          <w:sz w:val="18"/>
          <w:szCs w:val="18"/>
        </w:rPr>
        <w:t xml:space="preserve"> And implement</w:t>
      </w:r>
      <w:r w:rsidR="00952259">
        <w:rPr>
          <w:rStyle w:val="apple-style-span"/>
          <w:rFonts w:ascii="Georgia" w:hAnsi="Georgia"/>
          <w:color w:val="4A4A44"/>
          <w:sz w:val="18"/>
          <w:szCs w:val="18"/>
        </w:rPr>
        <w:t>.</w:t>
      </w:r>
    </w:p>
    <w:p w:rsidR="00533538" w:rsidRPr="00533538" w:rsidRDefault="00533538" w:rsidP="00533538">
      <w:pPr>
        <w:pStyle w:val="ListParagraph"/>
        <w:numPr>
          <w:ilvl w:val="0"/>
          <w:numId w:val="20"/>
        </w:numPr>
        <w:rPr>
          <w:rStyle w:val="apple-style-span"/>
        </w:rPr>
      </w:pPr>
      <w:r>
        <w:rPr>
          <w:rStyle w:val="apple-style-span"/>
          <w:rFonts w:ascii="Georgia" w:hAnsi="Georgia"/>
          <w:color w:val="4A4A44"/>
          <w:sz w:val="18"/>
          <w:szCs w:val="18"/>
        </w:rPr>
        <w:t>Had an antenna on it.</w:t>
      </w:r>
    </w:p>
    <w:p w:rsidR="001E47AE" w:rsidRDefault="00533538" w:rsidP="00533538">
      <w:pPr>
        <w:pStyle w:val="ListParagraph"/>
        <w:numPr>
          <w:ilvl w:val="0"/>
          <w:numId w:val="20"/>
        </w:numPr>
      </w:pPr>
      <w:r>
        <w:rPr>
          <w:rStyle w:val="apple-style-span"/>
          <w:rFonts w:ascii="Georgia" w:hAnsi="Georgia"/>
          <w:color w:val="4A4A44"/>
          <w:sz w:val="18"/>
          <w:szCs w:val="18"/>
        </w:rPr>
        <w:t>Very small size 0.8” x 0.9”</w:t>
      </w:r>
      <w:r>
        <w:rPr>
          <w:rStyle w:val="apple-converted-space"/>
          <w:rFonts w:ascii="Georgia" w:hAnsi="Georgia"/>
          <w:color w:val="4A4A44"/>
          <w:sz w:val="18"/>
          <w:szCs w:val="18"/>
        </w:rPr>
        <w:t> </w:t>
      </w:r>
    </w:p>
    <w:p w:rsidR="001E47AE" w:rsidRDefault="001E47AE" w:rsidP="00C46339">
      <w:pPr>
        <w:pStyle w:val="Heading3"/>
      </w:pPr>
      <w:r>
        <w:t>Schematic</w:t>
      </w:r>
    </w:p>
    <w:p w:rsidR="00DF0D88" w:rsidRDefault="00DF0D88" w:rsidP="00DF0D88"/>
    <w:p w:rsidR="0085510D" w:rsidRDefault="00E04F81" w:rsidP="00DF0D88">
      <w:r>
        <w:rPr>
          <w:noProof/>
          <w:lang w:bidi="ar-SA"/>
        </w:rPr>
        <w:drawing>
          <wp:inline distT="0" distB="0" distL="0" distR="0">
            <wp:extent cx="5943600" cy="4610735"/>
            <wp:effectExtent l="19050" t="0" r="0" b="0"/>
            <wp:docPr id="7" name="Picture 6" descr="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png"/>
                    <pic:cNvPicPr/>
                  </pic:nvPicPr>
                  <pic:blipFill>
                    <a:blip r:embed="rId24"/>
                    <a:stretch>
                      <a:fillRect/>
                    </a:stretch>
                  </pic:blipFill>
                  <pic:spPr>
                    <a:xfrm>
                      <a:off x="0" y="0"/>
                      <a:ext cx="5943600" cy="4610735"/>
                    </a:xfrm>
                    <a:prstGeom prst="rect">
                      <a:avLst/>
                    </a:prstGeom>
                  </pic:spPr>
                </pic:pic>
              </a:graphicData>
            </a:graphic>
          </wp:inline>
        </w:drawing>
      </w:r>
    </w:p>
    <w:p w:rsidR="0085510D" w:rsidRPr="00DF0D88" w:rsidRDefault="0085510D" w:rsidP="00DF0D88"/>
    <w:p w:rsidR="00CA41D1" w:rsidRDefault="00CA41D1">
      <w:pPr>
        <w:rPr>
          <w:rFonts w:asciiTheme="majorHAnsi" w:eastAsiaTheme="majorEastAsia" w:hAnsiTheme="majorHAnsi" w:cstheme="majorBidi"/>
          <w:b/>
          <w:bCs/>
          <w:color w:val="4F81BD" w:themeColor="accent1"/>
        </w:rPr>
      </w:pPr>
      <w:r>
        <w:br w:type="page"/>
      </w:r>
    </w:p>
    <w:p w:rsidR="0085510D" w:rsidRDefault="0085510D" w:rsidP="00C46339">
      <w:pPr>
        <w:pStyle w:val="Heading3"/>
      </w:pPr>
      <w:r>
        <w:lastRenderedPageBreak/>
        <w:t>Board Layout</w:t>
      </w:r>
    </w:p>
    <w:p w:rsidR="00012749" w:rsidRDefault="00012749" w:rsidP="00012749"/>
    <w:p w:rsidR="00E04F81" w:rsidRDefault="00E04F81" w:rsidP="00200149">
      <w:pPr>
        <w:jc w:val="center"/>
      </w:pPr>
      <w:r>
        <w:rPr>
          <w:noProof/>
          <w:lang w:bidi="ar-SA"/>
        </w:rPr>
        <w:drawing>
          <wp:inline distT="0" distB="0" distL="0" distR="0">
            <wp:extent cx="2228327" cy="2828261"/>
            <wp:effectExtent l="19050" t="0" r="523" b="0"/>
            <wp:docPr id="9" name="Picture 8"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25"/>
                    <a:stretch>
                      <a:fillRect/>
                    </a:stretch>
                  </pic:blipFill>
                  <pic:spPr>
                    <a:xfrm>
                      <a:off x="0" y="0"/>
                      <a:ext cx="2226419" cy="2825839"/>
                    </a:xfrm>
                    <a:prstGeom prst="rect">
                      <a:avLst/>
                    </a:prstGeom>
                  </pic:spPr>
                </pic:pic>
              </a:graphicData>
            </a:graphic>
          </wp:inline>
        </w:drawing>
      </w:r>
    </w:p>
    <w:p w:rsidR="00C82BBA" w:rsidRDefault="00C82BBA" w:rsidP="00C46339">
      <w:pPr>
        <w:pStyle w:val="Heading3"/>
      </w:pPr>
      <w:r>
        <w:t>Real Board</w:t>
      </w:r>
    </w:p>
    <w:p w:rsidR="00C82BBA" w:rsidRDefault="00C82BBA" w:rsidP="00C82BBA"/>
    <w:p w:rsidR="00C82BBA" w:rsidRDefault="00581022" w:rsidP="00C82BBA">
      <w:r>
        <w:rPr>
          <w:noProof/>
          <w:lang w:bidi="ar-SA"/>
        </w:rPr>
        <w:drawing>
          <wp:anchor distT="0" distB="0" distL="114300" distR="114300" simplePos="0" relativeHeight="251659264" behindDoc="0" locked="0" layoutInCell="1" allowOverlap="1">
            <wp:simplePos x="0" y="0"/>
            <wp:positionH relativeFrom="column">
              <wp:posOffset>3429000</wp:posOffset>
            </wp:positionH>
            <wp:positionV relativeFrom="paragraph">
              <wp:posOffset>121285</wp:posOffset>
            </wp:positionV>
            <wp:extent cx="2714625" cy="2124075"/>
            <wp:effectExtent l="0" t="304800" r="0" b="276225"/>
            <wp:wrapNone/>
            <wp:docPr id="17" name="Picture 16" descr="Ta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_5.JPG"/>
                    <pic:cNvPicPr/>
                  </pic:nvPicPr>
                  <pic:blipFill>
                    <a:blip r:embed="rId26" cstate="print"/>
                    <a:stretch>
                      <a:fillRect/>
                    </a:stretch>
                  </pic:blipFill>
                  <pic:spPr>
                    <a:xfrm rot="16200000">
                      <a:off x="0" y="0"/>
                      <a:ext cx="2714625" cy="2124075"/>
                    </a:xfrm>
                    <a:prstGeom prst="rect">
                      <a:avLst/>
                    </a:prstGeom>
                  </pic:spPr>
                </pic:pic>
              </a:graphicData>
            </a:graphic>
          </wp:anchor>
        </w:drawing>
      </w:r>
      <w:r w:rsidR="00C82BBA">
        <w:rPr>
          <w:noProof/>
          <w:lang w:bidi="ar-SA"/>
        </w:rPr>
        <w:drawing>
          <wp:inline distT="0" distB="0" distL="0" distR="0">
            <wp:extent cx="3148684" cy="1638300"/>
            <wp:effectExtent l="19050" t="0" r="0" b="0"/>
            <wp:docPr id="16" name="Picture 15" descr="IMG_0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49.JPG"/>
                    <pic:cNvPicPr/>
                  </pic:nvPicPr>
                  <pic:blipFill>
                    <a:blip r:embed="rId27" cstate="print"/>
                    <a:stretch>
                      <a:fillRect/>
                    </a:stretch>
                  </pic:blipFill>
                  <pic:spPr>
                    <a:xfrm>
                      <a:off x="0" y="0"/>
                      <a:ext cx="3148257" cy="1638078"/>
                    </a:xfrm>
                    <a:prstGeom prst="rect">
                      <a:avLst/>
                    </a:prstGeom>
                  </pic:spPr>
                </pic:pic>
              </a:graphicData>
            </a:graphic>
          </wp:inline>
        </w:drawing>
      </w:r>
    </w:p>
    <w:p w:rsidR="00581022" w:rsidRDefault="00581022">
      <w:pPr>
        <w:rPr>
          <w:rFonts w:asciiTheme="majorHAnsi" w:eastAsiaTheme="majorEastAsia" w:hAnsiTheme="majorHAnsi" w:cstheme="majorBidi"/>
          <w:b/>
          <w:bCs/>
          <w:color w:val="4F81BD" w:themeColor="accent1"/>
          <w:sz w:val="26"/>
          <w:szCs w:val="26"/>
        </w:rPr>
      </w:pPr>
    </w:p>
    <w:p w:rsidR="00CA41D1" w:rsidRDefault="00CA41D1">
      <w:pPr>
        <w:rPr>
          <w:rFonts w:asciiTheme="majorHAnsi" w:eastAsiaTheme="majorEastAsia" w:hAnsiTheme="majorHAnsi" w:cstheme="majorBidi"/>
          <w:b/>
          <w:bCs/>
          <w:color w:val="4F81BD" w:themeColor="accent1"/>
          <w:sz w:val="26"/>
          <w:szCs w:val="26"/>
        </w:rPr>
      </w:pPr>
    </w:p>
    <w:p w:rsidR="00AE4464" w:rsidRDefault="00C82BBA" w:rsidP="00C46339">
      <w:pPr>
        <w:pStyle w:val="Heading3"/>
      </w:pPr>
      <w:r>
        <w:t>Part L</w:t>
      </w:r>
      <w:r w:rsidR="00AE4464">
        <w:t>ist</w:t>
      </w:r>
    </w:p>
    <w:p w:rsidR="00AE4464" w:rsidRDefault="00AE4464" w:rsidP="00AE4464">
      <w:pPr>
        <w:rPr>
          <w:rStyle w:val="Hyperlink"/>
          <w:rFonts w:cstheme="minorHAnsi"/>
          <w:color w:val="4F81BD" w:themeColor="accent1"/>
          <w:u w:val="none"/>
        </w:rPr>
      </w:pPr>
    </w:p>
    <w:tbl>
      <w:tblPr>
        <w:tblStyle w:val="LightList-Accent11"/>
        <w:tblW w:w="8928" w:type="dxa"/>
        <w:tblLook w:val="04A0"/>
      </w:tblPr>
      <w:tblGrid>
        <w:gridCol w:w="1638"/>
        <w:gridCol w:w="3218"/>
        <w:gridCol w:w="4072"/>
      </w:tblGrid>
      <w:tr w:rsidR="00AE4464" w:rsidRPr="00C42831" w:rsidTr="00590514">
        <w:trPr>
          <w:cnfStyle w:val="100000000000"/>
          <w:trHeight w:val="379"/>
        </w:trPr>
        <w:tc>
          <w:tcPr>
            <w:cnfStyle w:val="001000000000"/>
            <w:tcW w:w="1638" w:type="dxa"/>
            <w:tcBorders>
              <w:left w:val="single" w:sz="4" w:space="0" w:color="4F81BD" w:themeColor="accent1"/>
              <w:right w:val="single" w:sz="4" w:space="0" w:color="4F81BD" w:themeColor="accent1"/>
            </w:tcBorders>
            <w:hideMark/>
          </w:tcPr>
          <w:p w:rsidR="00AE4464" w:rsidRPr="00C42831" w:rsidRDefault="00AE4464" w:rsidP="00590514">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AE4464" w:rsidRPr="00C42831" w:rsidRDefault="00AE4464" w:rsidP="00590514">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AE4464" w:rsidRPr="00C42831" w:rsidRDefault="00AE4464" w:rsidP="00590514">
            <w:pPr>
              <w:spacing w:line="0" w:lineRule="atLeast"/>
              <w:jc w:val="center"/>
              <w:cnfStyle w:val="100000000000"/>
              <w:rPr>
                <w:rFonts w:cstheme="minorHAnsi"/>
              </w:rPr>
            </w:pPr>
            <w:r>
              <w:rPr>
                <w:rFonts w:cstheme="minorHAnsi"/>
              </w:rPr>
              <w:t>Details</w:t>
            </w:r>
          </w:p>
        </w:tc>
      </w:tr>
      <w:tr w:rsidR="00AE4464" w:rsidRPr="00C42831" w:rsidTr="00590514">
        <w:trPr>
          <w:cnfStyle w:val="000000100000"/>
        </w:trPr>
        <w:tc>
          <w:tcPr>
            <w:cnfStyle w:val="001000000000"/>
            <w:tcW w:w="1638" w:type="dxa"/>
            <w:tcBorders>
              <w:left w:val="single" w:sz="4" w:space="0" w:color="4F81BD" w:themeColor="accent1"/>
              <w:right w:val="single" w:sz="4" w:space="0" w:color="4F81BD" w:themeColor="accent1"/>
            </w:tcBorders>
            <w:hideMark/>
          </w:tcPr>
          <w:p w:rsidR="00AE4464" w:rsidRPr="00C42831" w:rsidRDefault="00AE4464" w:rsidP="00590514">
            <w:pPr>
              <w:spacing w:line="0" w:lineRule="atLeast"/>
              <w:rPr>
                <w:rFonts w:cstheme="minorHAnsi"/>
              </w:rPr>
            </w:pPr>
            <w:r>
              <w:rPr>
                <w:rFonts w:cstheme="minorHAnsi"/>
              </w:rPr>
              <w:t>RFN12B</w:t>
            </w:r>
          </w:p>
        </w:tc>
        <w:tc>
          <w:tcPr>
            <w:tcW w:w="3218" w:type="dxa"/>
            <w:tcBorders>
              <w:left w:val="single" w:sz="4" w:space="0" w:color="4F81BD" w:themeColor="accent1"/>
            </w:tcBorders>
            <w:hideMark/>
          </w:tcPr>
          <w:p w:rsidR="00AE4464" w:rsidRPr="00BA1631" w:rsidRDefault="00AE4464" w:rsidP="00590514">
            <w:pPr>
              <w:spacing w:line="0" w:lineRule="atLeast"/>
              <w:cnfStyle w:val="000000100000"/>
              <w:rPr>
                <w:rFonts w:cstheme="minorHAnsi"/>
              </w:rPr>
            </w:pPr>
            <w:r w:rsidRPr="008D2135">
              <w:rPr>
                <w:rFonts w:cstheme="minorHAnsi"/>
              </w:rPr>
              <w:t>RFM12B-S2</w:t>
            </w:r>
          </w:p>
        </w:tc>
        <w:tc>
          <w:tcPr>
            <w:tcW w:w="4072" w:type="dxa"/>
            <w:tcBorders>
              <w:left w:val="single" w:sz="4" w:space="0" w:color="4F81BD" w:themeColor="accent1"/>
            </w:tcBorders>
          </w:tcPr>
          <w:p w:rsidR="00AE4464" w:rsidRPr="00BA1631" w:rsidRDefault="00AE4464" w:rsidP="00590514">
            <w:pPr>
              <w:spacing w:line="0" w:lineRule="atLeast"/>
              <w:cnfStyle w:val="000000100000"/>
              <w:rPr>
                <w:rFonts w:cstheme="minorHAnsi"/>
              </w:rPr>
            </w:pPr>
            <w:r w:rsidRPr="008D2135">
              <w:rPr>
                <w:rFonts w:cstheme="minorHAnsi"/>
              </w:rPr>
              <w:t>RFM12B-S2 Wireless Transceiver</w:t>
            </w:r>
          </w:p>
        </w:tc>
      </w:tr>
      <w:tr w:rsidR="00AE4464" w:rsidRPr="00C42831" w:rsidTr="00590514">
        <w:tc>
          <w:tcPr>
            <w:cnfStyle w:val="001000000000"/>
            <w:tcW w:w="1638" w:type="dxa"/>
            <w:tcBorders>
              <w:left w:val="single" w:sz="4" w:space="0" w:color="4F81BD" w:themeColor="accent1"/>
              <w:right w:val="single" w:sz="4" w:space="0" w:color="4F81BD" w:themeColor="accent1"/>
            </w:tcBorders>
            <w:hideMark/>
          </w:tcPr>
          <w:p w:rsidR="00AE4464" w:rsidRPr="00C42831" w:rsidRDefault="00AE4464" w:rsidP="00590514">
            <w:pPr>
              <w:rPr>
                <w:rFonts w:cstheme="minorHAnsi"/>
              </w:rPr>
            </w:pPr>
            <w:r>
              <w:rPr>
                <w:rFonts w:cstheme="minorHAnsi"/>
              </w:rPr>
              <w:t>LEFT</w:t>
            </w:r>
          </w:p>
        </w:tc>
        <w:tc>
          <w:tcPr>
            <w:tcW w:w="3218" w:type="dxa"/>
            <w:tcBorders>
              <w:left w:val="single" w:sz="4" w:space="0" w:color="4F81BD" w:themeColor="accent1"/>
            </w:tcBorders>
            <w:hideMark/>
          </w:tcPr>
          <w:p w:rsidR="00AE4464" w:rsidRPr="00C42831" w:rsidRDefault="001F45B8" w:rsidP="00590514">
            <w:pPr>
              <w:cnfStyle w:val="000000000000"/>
              <w:rPr>
                <w:rFonts w:cstheme="minorHAnsi"/>
              </w:rPr>
            </w:pPr>
            <w:r>
              <w:rPr>
                <w:rFonts w:cstheme="minorHAnsi"/>
              </w:rPr>
              <w:t>2mm 7-pin male header</w:t>
            </w:r>
          </w:p>
        </w:tc>
        <w:tc>
          <w:tcPr>
            <w:tcW w:w="4072" w:type="dxa"/>
            <w:tcBorders>
              <w:left w:val="single" w:sz="4" w:space="0" w:color="4F81BD" w:themeColor="accent1"/>
            </w:tcBorders>
          </w:tcPr>
          <w:p w:rsidR="00AE4464" w:rsidRPr="00C42831" w:rsidRDefault="001F45B8" w:rsidP="00590514">
            <w:pPr>
              <w:cnfStyle w:val="000000000000"/>
              <w:rPr>
                <w:rFonts w:cstheme="minorHAnsi"/>
              </w:rPr>
            </w:pPr>
            <w:r>
              <w:rPr>
                <w:rFonts w:cstheme="minorHAnsi"/>
              </w:rPr>
              <w:t>2mm 7-pin male header</w:t>
            </w:r>
          </w:p>
        </w:tc>
      </w:tr>
      <w:tr w:rsidR="00AE4464" w:rsidRPr="00C42831" w:rsidTr="00590514">
        <w:trPr>
          <w:cnfStyle w:val="000000100000"/>
        </w:trPr>
        <w:tc>
          <w:tcPr>
            <w:cnfStyle w:val="001000000000"/>
            <w:tcW w:w="1638" w:type="dxa"/>
            <w:tcBorders>
              <w:left w:val="single" w:sz="4" w:space="0" w:color="4F81BD" w:themeColor="accent1"/>
              <w:right w:val="single" w:sz="4" w:space="0" w:color="4F81BD" w:themeColor="accent1"/>
            </w:tcBorders>
            <w:hideMark/>
          </w:tcPr>
          <w:p w:rsidR="00AE4464" w:rsidRPr="00C42831" w:rsidRDefault="00AE4464" w:rsidP="00590514">
            <w:pPr>
              <w:rPr>
                <w:rFonts w:cstheme="minorHAnsi"/>
              </w:rPr>
            </w:pPr>
            <w:r>
              <w:rPr>
                <w:rFonts w:cstheme="minorHAnsi"/>
              </w:rPr>
              <w:t>RIGHT</w:t>
            </w:r>
          </w:p>
        </w:tc>
        <w:tc>
          <w:tcPr>
            <w:tcW w:w="3218" w:type="dxa"/>
            <w:tcBorders>
              <w:left w:val="single" w:sz="4" w:space="0" w:color="4F81BD" w:themeColor="accent1"/>
            </w:tcBorders>
            <w:hideMark/>
          </w:tcPr>
          <w:p w:rsidR="00AE4464" w:rsidRPr="00C42831" w:rsidRDefault="001F45B8" w:rsidP="00590514">
            <w:pPr>
              <w:cnfStyle w:val="000000100000"/>
              <w:rPr>
                <w:rFonts w:cstheme="minorHAnsi"/>
              </w:rPr>
            </w:pPr>
            <w:r>
              <w:rPr>
                <w:rFonts w:cstheme="minorHAnsi"/>
              </w:rPr>
              <w:t>2mm 7-pin male header</w:t>
            </w:r>
          </w:p>
        </w:tc>
        <w:tc>
          <w:tcPr>
            <w:tcW w:w="4072" w:type="dxa"/>
            <w:tcBorders>
              <w:left w:val="single" w:sz="4" w:space="0" w:color="4F81BD" w:themeColor="accent1"/>
            </w:tcBorders>
          </w:tcPr>
          <w:p w:rsidR="00AE4464" w:rsidRPr="00C42831" w:rsidRDefault="001F45B8" w:rsidP="00590514">
            <w:pPr>
              <w:cnfStyle w:val="000000100000"/>
              <w:rPr>
                <w:rFonts w:cstheme="minorHAnsi"/>
              </w:rPr>
            </w:pPr>
            <w:r>
              <w:rPr>
                <w:rFonts w:cstheme="minorHAnsi"/>
              </w:rPr>
              <w:t>2mm 7-pin male header</w:t>
            </w:r>
          </w:p>
        </w:tc>
      </w:tr>
    </w:tbl>
    <w:p w:rsidR="0085510D" w:rsidRDefault="0085510D" w:rsidP="00012749"/>
    <w:sectPr w:rsidR="0085510D" w:rsidSect="00654B1F">
      <w:headerReference w:type="default" r:id="rId28"/>
      <w:headerReference w:type="first" r:id="rId29"/>
      <w:pgSz w:w="12240" w:h="15840" w:code="1"/>
      <w:pgMar w:top="1152" w:right="1440" w:bottom="1080" w:left="1440" w:header="720" w:footer="677"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79A8" w:rsidRDefault="006179A8">
      <w:r>
        <w:separator/>
      </w:r>
    </w:p>
  </w:endnote>
  <w:endnote w:type="continuationSeparator" w:id="1">
    <w:p w:rsidR="006179A8" w:rsidRDefault="006179A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Courier New"/>
    <w:charset w:val="00"/>
    <w:family w:val="swiss"/>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nArial Narrow">
    <w:charset w:val="00"/>
    <w:family w:val="swiss"/>
    <w:pitch w:val="variable"/>
    <w:sig w:usb0="00000000" w:usb1="00000000" w:usb2="00000000" w:usb3="00000000" w:csb0="00000000" w:csb1="00000000"/>
  </w:font>
  <w:font w:name="Garamond">
    <w:panose1 w:val="02020404030301010803"/>
    <w:charset w:val="00"/>
    <w:family w:val="roman"/>
    <w:pitch w:val="variable"/>
    <w:sig w:usb0="00000287" w:usb1="00000000" w:usb2="00000000" w:usb3="00000000" w:csb0="0000009F" w:csb1="00000000"/>
  </w:font>
  <w:font w:name="VNI-Aptima">
    <w:altName w:val="Times New Roman"/>
    <w:charset w:val="00"/>
    <w:family w:val="auto"/>
    <w:pitch w:val="variable"/>
    <w:sig w:usb0="00000000" w:usb1="00000000" w:usb2="00000000" w:usb3="00000000" w:csb0="00000000" w:csb1="00000000"/>
  </w:font>
  <w:font w:name=".VnArial">
    <w:charset w:val="00"/>
    <w:family w:val="swiss"/>
    <w:pitch w:val="variable"/>
    <w:sig w:usb0="00000000" w:usb1="00000000" w:usb2="00000000" w:usb3="00000000" w:csb0="00000000" w:csb1="00000000"/>
  </w:font>
  <w:font w:name="Arial Unicode MS">
    <w:panose1 w:val="020B0604020202020204"/>
    <w:charset w:val="00"/>
    <w:family w:val="roman"/>
    <w:notTrueType/>
    <w:pitch w:val="variable"/>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79A8" w:rsidRDefault="006179A8">
      <w:r>
        <w:separator/>
      </w:r>
    </w:p>
  </w:footnote>
  <w:footnote w:type="continuationSeparator" w:id="1">
    <w:p w:rsidR="006179A8" w:rsidRDefault="006179A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8424"/>
      <w:gridCol w:w="1152"/>
    </w:tblGrid>
    <w:tr w:rsidR="00590514">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Content>
            <w:p w:rsidR="00590514" w:rsidRDefault="00590514" w:rsidP="00056288">
              <w:pPr>
                <w:pStyle w:val="Header"/>
                <w:spacing w:after="0"/>
                <w:jc w:val="right"/>
              </w:pPr>
              <w:r>
                <w:t>Portland State University</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Content>
            <w:p w:rsidR="00590514" w:rsidRDefault="00590514" w:rsidP="00056288">
              <w:pPr>
                <w:pStyle w:val="Header"/>
                <w:spacing w:after="0"/>
                <w:jc w:val="right"/>
                <w:rPr>
                  <w:b/>
                  <w:bCs/>
                </w:rPr>
              </w:pPr>
              <w:r>
                <w:rPr>
                  <w:b/>
                  <w:bCs/>
                </w:rPr>
                <w:t>Capstone 2011</w:t>
              </w:r>
            </w:p>
          </w:sdtContent>
        </w:sdt>
      </w:tc>
      <w:tc>
        <w:tcPr>
          <w:tcW w:w="1152" w:type="dxa"/>
          <w:tcBorders>
            <w:left w:val="single" w:sz="6" w:space="0" w:color="000000" w:themeColor="text1"/>
          </w:tcBorders>
        </w:tcPr>
        <w:p w:rsidR="00590514" w:rsidRDefault="00262F50">
          <w:pPr>
            <w:pStyle w:val="Header"/>
            <w:rPr>
              <w:b/>
            </w:rPr>
          </w:pPr>
          <w:fldSimple w:instr=" PAGE   \* MERGEFORMAT ">
            <w:r w:rsidR="00520D47">
              <w:rPr>
                <w:noProof/>
              </w:rPr>
              <w:t>6</w:t>
            </w:r>
          </w:fldSimple>
        </w:p>
      </w:tc>
    </w:tr>
  </w:tbl>
  <w:p w:rsidR="00590514" w:rsidRDefault="0059051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8424"/>
      <w:gridCol w:w="1152"/>
    </w:tblGrid>
    <w:tr w:rsidR="00590514">
      <w:tc>
        <w:tcPr>
          <w:tcW w:w="0" w:type="auto"/>
          <w:tcBorders>
            <w:right w:val="single" w:sz="6" w:space="0" w:color="000000" w:themeColor="text1"/>
          </w:tcBorders>
        </w:tcPr>
        <w:sdt>
          <w:sdtPr>
            <w:alias w:val="Company"/>
            <w:id w:val="7222561"/>
            <w:dataBinding w:prefixMappings="xmlns:ns0='http://schemas.openxmlformats.org/officeDocument/2006/extended-properties'" w:xpath="/ns0:Properties[1]/ns0:Company[1]" w:storeItemID="{6668398D-A668-4E3E-A5EB-62B293D839F1}"/>
            <w:text/>
          </w:sdtPr>
          <w:sdtContent>
            <w:p w:rsidR="00590514" w:rsidRDefault="00590514" w:rsidP="005E39E2">
              <w:pPr>
                <w:pStyle w:val="Header"/>
                <w:spacing w:after="0"/>
                <w:jc w:val="right"/>
              </w:pPr>
              <w:r>
                <w:t>Portland State University</w:t>
              </w:r>
            </w:p>
          </w:sdtContent>
        </w:sdt>
        <w:sdt>
          <w:sdtPr>
            <w:rPr>
              <w:b/>
              <w:bCs/>
            </w:rPr>
            <w:alias w:val="Title"/>
            <w:id w:val="7222562"/>
            <w:dataBinding w:prefixMappings="xmlns:ns0='http://schemas.openxmlformats.org/package/2006/metadata/core-properties' xmlns:ns1='http://purl.org/dc/elements/1.1/'" w:xpath="/ns0:coreProperties[1]/ns1:title[1]" w:storeItemID="{6C3C8BC8-F283-45AE-878A-BAB7291924A1}"/>
            <w:text/>
          </w:sdtPr>
          <w:sdtContent>
            <w:p w:rsidR="00590514" w:rsidRDefault="00590514" w:rsidP="005E39E2">
              <w:pPr>
                <w:pStyle w:val="Header"/>
                <w:spacing w:after="0"/>
                <w:jc w:val="right"/>
                <w:rPr>
                  <w:b/>
                  <w:bCs/>
                </w:rPr>
              </w:pPr>
              <w:r>
                <w:rPr>
                  <w:b/>
                  <w:bCs/>
                </w:rPr>
                <w:t>Capstone 2011</w:t>
              </w:r>
            </w:p>
          </w:sdtContent>
        </w:sdt>
      </w:tc>
      <w:tc>
        <w:tcPr>
          <w:tcW w:w="1152" w:type="dxa"/>
          <w:tcBorders>
            <w:left w:val="single" w:sz="6" w:space="0" w:color="000000" w:themeColor="text1"/>
          </w:tcBorders>
        </w:tcPr>
        <w:p w:rsidR="00590514" w:rsidRDefault="00262F50">
          <w:pPr>
            <w:pStyle w:val="Header"/>
            <w:rPr>
              <w:b/>
            </w:rPr>
          </w:pPr>
          <w:fldSimple w:instr=" PAGE   \* MERGEFORMAT ">
            <w:r w:rsidR="00520D47">
              <w:rPr>
                <w:noProof/>
              </w:rPr>
              <w:t>1</w:t>
            </w:r>
          </w:fldSimple>
        </w:p>
      </w:tc>
    </w:tr>
  </w:tbl>
  <w:p w:rsidR="00590514" w:rsidRDefault="0059051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singleLevel"/>
    <w:tmpl w:val="00000005"/>
    <w:name w:val="WW8Num5"/>
    <w:lvl w:ilvl="0">
      <w:start w:val="1"/>
      <w:numFmt w:val="bullet"/>
      <w:lvlText w:val=""/>
      <w:lvlJc w:val="left"/>
      <w:pPr>
        <w:tabs>
          <w:tab w:val="num" w:pos="0"/>
        </w:tabs>
        <w:ind w:left="720" w:hanging="360"/>
      </w:pPr>
      <w:rPr>
        <w:rFonts w:ascii="Symbol" w:hAnsi="Symbol"/>
      </w:rPr>
    </w:lvl>
  </w:abstractNum>
  <w:abstractNum w:abstractNumId="1">
    <w:nsid w:val="0000000C"/>
    <w:multiLevelType w:val="singleLevel"/>
    <w:tmpl w:val="0000000C"/>
    <w:name w:val="WW8Num17"/>
    <w:lvl w:ilvl="0">
      <w:start w:val="1"/>
      <w:numFmt w:val="bullet"/>
      <w:lvlText w:val=""/>
      <w:lvlJc w:val="left"/>
      <w:pPr>
        <w:tabs>
          <w:tab w:val="num" w:pos="0"/>
        </w:tabs>
        <w:ind w:left="720" w:hanging="360"/>
      </w:pPr>
      <w:rPr>
        <w:rFonts w:ascii="Symbol" w:hAnsi="Symbol"/>
      </w:rPr>
    </w:lvl>
  </w:abstractNum>
  <w:abstractNum w:abstractNumId="2">
    <w:nsid w:val="0000000D"/>
    <w:multiLevelType w:val="singleLevel"/>
    <w:tmpl w:val="0000000D"/>
    <w:name w:val="WW8Num21"/>
    <w:lvl w:ilvl="0">
      <w:start w:val="1"/>
      <w:numFmt w:val="bullet"/>
      <w:lvlText w:val=""/>
      <w:lvlJc w:val="left"/>
      <w:pPr>
        <w:tabs>
          <w:tab w:val="num" w:pos="0"/>
        </w:tabs>
        <w:ind w:left="720" w:hanging="360"/>
      </w:pPr>
      <w:rPr>
        <w:rFonts w:ascii="Symbol" w:hAnsi="Symbol"/>
      </w:rPr>
    </w:lvl>
  </w:abstractNum>
  <w:abstractNum w:abstractNumId="3">
    <w:nsid w:val="00000010"/>
    <w:multiLevelType w:val="multilevel"/>
    <w:tmpl w:val="00000010"/>
    <w:name w:val="WW8Num3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nsid w:val="00000013"/>
    <w:multiLevelType w:val="singleLevel"/>
    <w:tmpl w:val="00000013"/>
    <w:name w:val="WW8Num29"/>
    <w:lvl w:ilvl="0">
      <w:start w:val="1"/>
      <w:numFmt w:val="bullet"/>
      <w:lvlText w:val=""/>
      <w:lvlJc w:val="left"/>
      <w:pPr>
        <w:tabs>
          <w:tab w:val="num" w:pos="0"/>
        </w:tabs>
        <w:ind w:left="720" w:hanging="360"/>
      </w:pPr>
      <w:rPr>
        <w:rFonts w:ascii="Symbol" w:hAnsi="Symbol"/>
      </w:rPr>
    </w:lvl>
  </w:abstractNum>
  <w:abstractNum w:abstractNumId="5">
    <w:nsid w:val="09E01834"/>
    <w:multiLevelType w:val="hybridMultilevel"/>
    <w:tmpl w:val="7EB66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971208"/>
    <w:multiLevelType w:val="hybridMultilevel"/>
    <w:tmpl w:val="006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EE0A4A"/>
    <w:multiLevelType w:val="hybridMultilevel"/>
    <w:tmpl w:val="9400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69193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1FE01273"/>
    <w:multiLevelType w:val="hybridMultilevel"/>
    <w:tmpl w:val="BE2AE814"/>
    <w:lvl w:ilvl="0" w:tplc="FFFFFFFF">
      <w:start w:val="1"/>
      <w:numFmt w:val="bullet"/>
      <w:pStyle w:val="bullet1Char"/>
      <w:lvlText w:val=""/>
      <w:lvlJc w:val="left"/>
      <w:pPr>
        <w:tabs>
          <w:tab w:val="num" w:pos="1080"/>
        </w:tabs>
        <w:ind w:left="1080" w:hanging="360"/>
      </w:pPr>
      <w:rPr>
        <w:rFonts w:ascii="Wingdings" w:hAnsi="Wingdings" w:hint="default"/>
        <w:color w:val="auto"/>
        <w:sz w:val="20"/>
        <w:szCs w:val="20"/>
      </w:rPr>
    </w:lvl>
    <w:lvl w:ilvl="1" w:tplc="FFFFFFFF">
      <w:start w:val="1"/>
      <w:numFmt w:val="decimal"/>
      <w:lvlText w:val="%2."/>
      <w:lvlJc w:val="left"/>
      <w:pPr>
        <w:tabs>
          <w:tab w:val="num" w:pos="1440"/>
        </w:tabs>
        <w:ind w:left="1440" w:hanging="360"/>
      </w:pPr>
      <w:rPr>
        <w:rFonts w:hint="default"/>
        <w:color w:val="auto"/>
        <w:sz w:val="20"/>
        <w:szCs w:val="20"/>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nsid w:val="22C06AAC"/>
    <w:multiLevelType w:val="multilevel"/>
    <w:tmpl w:val="5254E3D4"/>
    <w:lvl w:ilvl="0">
      <w:start w:val="1"/>
      <w:numFmt w:val="upperLetter"/>
      <w:pStyle w:val="Graphic"/>
      <w:lvlText w:val="Appendix %1."/>
      <w:lvlJc w:val="left"/>
      <w:pPr>
        <w:tabs>
          <w:tab w:val="num" w:pos="2160"/>
        </w:tabs>
        <w:ind w:left="567" w:hanging="567"/>
      </w:pPr>
    </w:lvl>
    <w:lvl w:ilvl="1">
      <w:start w:val="1"/>
      <w:numFmt w:val="decimal"/>
      <w:pStyle w:val="Invisible1"/>
      <w:lvlText w:val="%1.%2"/>
      <w:lvlJc w:val="left"/>
      <w:pPr>
        <w:tabs>
          <w:tab w:val="num" w:pos="567"/>
        </w:tabs>
        <w:ind w:left="567" w:hanging="567"/>
      </w:pPr>
    </w:lvl>
    <w:lvl w:ilvl="2">
      <w:start w:val="1"/>
      <w:numFmt w:val="decimal"/>
      <w:pStyle w:val="Invisible2"/>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nsid w:val="2E262D83"/>
    <w:multiLevelType w:val="hybridMultilevel"/>
    <w:tmpl w:val="5E460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4301E7"/>
    <w:multiLevelType w:val="hybridMultilevel"/>
    <w:tmpl w:val="FF7A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667856"/>
    <w:multiLevelType w:val="hybridMultilevel"/>
    <w:tmpl w:val="9006C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9F67B8"/>
    <w:multiLevelType w:val="hybridMultilevel"/>
    <w:tmpl w:val="C85E3812"/>
    <w:lvl w:ilvl="0" w:tplc="C0A4D64E">
      <w:start w:val="1"/>
      <w:numFmt w:val="bullet"/>
      <w:pStyle w:val="bullet3Char"/>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7E13FED"/>
    <w:multiLevelType w:val="hybridMultilevel"/>
    <w:tmpl w:val="9A0A14DC"/>
    <w:lvl w:ilvl="0" w:tplc="FFFFFFFF">
      <w:start w:val="1"/>
      <w:numFmt w:val="bullet"/>
      <w:pStyle w:val="bl1"/>
      <w:lvlText w:val="-"/>
      <w:lvlJc w:val="left"/>
      <w:pPr>
        <w:tabs>
          <w:tab w:val="num" w:pos="2088"/>
        </w:tabs>
        <w:ind w:left="2088" w:hanging="360"/>
      </w:pPr>
      <w:rPr>
        <w:rFonts w:ascii=".VnTime" w:hAnsi=".VnTime"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nsid w:val="4B2A50F6"/>
    <w:multiLevelType w:val="singleLevel"/>
    <w:tmpl w:val="DD62805C"/>
    <w:lvl w:ilvl="0">
      <w:start w:val="1"/>
      <w:numFmt w:val="bullet"/>
      <w:pStyle w:val="bullet2CharCharCharChar"/>
      <w:lvlText w:val=""/>
      <w:lvlJc w:val="left"/>
      <w:pPr>
        <w:tabs>
          <w:tab w:val="num" w:pos="1512"/>
        </w:tabs>
        <w:ind w:left="1512" w:hanging="360"/>
      </w:pPr>
      <w:rPr>
        <w:rFonts w:ascii="Symbol" w:hAnsi="Symbol" w:hint="default"/>
        <w:color w:val="auto"/>
      </w:rPr>
    </w:lvl>
  </w:abstractNum>
  <w:abstractNum w:abstractNumId="17">
    <w:nsid w:val="55FE288F"/>
    <w:multiLevelType w:val="hybridMultilevel"/>
    <w:tmpl w:val="6FD6E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617DBA"/>
    <w:multiLevelType w:val="hybridMultilevel"/>
    <w:tmpl w:val="2E6E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FB1A9A"/>
    <w:multiLevelType w:val="hybridMultilevel"/>
    <w:tmpl w:val="57F0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C645B0"/>
    <w:multiLevelType w:val="hybridMultilevel"/>
    <w:tmpl w:val="11040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456D6A"/>
    <w:multiLevelType w:val="hybridMultilevel"/>
    <w:tmpl w:val="936E705C"/>
    <w:lvl w:ilvl="0" w:tplc="04090003">
      <w:start w:val="1"/>
      <w:numFmt w:val="bullet"/>
      <w:lvlText w:val="o"/>
      <w:lvlJc w:val="left"/>
      <w:pPr>
        <w:tabs>
          <w:tab w:val="num" w:pos="720"/>
        </w:tabs>
        <w:ind w:left="720" w:hanging="360"/>
      </w:pPr>
      <w:rPr>
        <w:rFonts w:ascii="Courier New" w:hAnsi="Courier New" w:cs="Courier New" w:hint="default"/>
      </w:rPr>
    </w:lvl>
    <w:lvl w:ilvl="1" w:tplc="FFFFFFFF">
      <w:start w:val="1"/>
      <w:numFmt w:val="bullet"/>
      <w:pStyle w:val="Bullet2"/>
      <w:lvlText w:val=""/>
      <w:lvlJc w:val="left"/>
      <w:pPr>
        <w:tabs>
          <w:tab w:val="num" w:pos="1440"/>
        </w:tabs>
        <w:ind w:left="1440" w:hanging="360"/>
      </w:pPr>
      <w:rPr>
        <w:rFonts w:ascii="Wingdings" w:hAnsi="Wingdings" w:hint="default"/>
        <w:color w:val="auto"/>
        <w:sz w:val="20"/>
        <w:szCs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D430521"/>
    <w:multiLevelType w:val="hybridMultilevel"/>
    <w:tmpl w:val="E432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B13BA3"/>
    <w:multiLevelType w:val="hybridMultilevel"/>
    <w:tmpl w:val="0AA85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C17E68"/>
    <w:multiLevelType w:val="hybridMultilevel"/>
    <w:tmpl w:val="6B82D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4"/>
  </w:num>
  <w:num w:numId="4">
    <w:abstractNumId w:val="10"/>
  </w:num>
  <w:num w:numId="5">
    <w:abstractNumId w:val="21"/>
  </w:num>
  <w:num w:numId="6">
    <w:abstractNumId w:val="15"/>
  </w:num>
  <w:num w:numId="7">
    <w:abstractNumId w:val="20"/>
  </w:num>
  <w:num w:numId="8">
    <w:abstractNumId w:val="3"/>
  </w:num>
  <w:num w:numId="9">
    <w:abstractNumId w:val="8"/>
  </w:num>
  <w:num w:numId="10">
    <w:abstractNumId w:val="5"/>
  </w:num>
  <w:num w:numId="11">
    <w:abstractNumId w:val="24"/>
  </w:num>
  <w:num w:numId="12">
    <w:abstractNumId w:val="19"/>
  </w:num>
  <w:num w:numId="13">
    <w:abstractNumId w:val="17"/>
  </w:num>
  <w:num w:numId="14">
    <w:abstractNumId w:val="6"/>
  </w:num>
  <w:num w:numId="15">
    <w:abstractNumId w:val="13"/>
  </w:num>
  <w:num w:numId="16">
    <w:abstractNumId w:val="23"/>
  </w:num>
  <w:num w:numId="17">
    <w:abstractNumId w:val="18"/>
  </w:num>
  <w:num w:numId="18">
    <w:abstractNumId w:val="12"/>
  </w:num>
  <w:num w:numId="19">
    <w:abstractNumId w:val="11"/>
  </w:num>
  <w:num w:numId="20">
    <w:abstractNumId w:val="22"/>
  </w:num>
  <w:num w:numId="21">
    <w:abstractNumId w:val="7"/>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activeWritingStyle w:appName="MSWord" w:lang="en-NZ" w:vendorID="64" w:dllVersion="131078" w:nlCheck="1" w:checkStyle="1"/>
  <w:activeWritingStyle w:appName="MSWord" w:lang="en-GB" w:vendorID="64" w:dllVersion="131078" w:nlCheck="1" w:checkStyle="1"/>
  <w:stylePaneFormatFilter w:val="3F01"/>
  <w:defaultTabStop w:val="720"/>
  <w:noPunctuationKerning/>
  <w:characterSpacingControl w:val="doNotCompress"/>
  <w:hdrShapeDefaults>
    <o:shapedefaults v:ext="edit" spidmax="73730"/>
  </w:hdrShapeDefaults>
  <w:footnotePr>
    <w:footnote w:id="0"/>
    <w:footnote w:id="1"/>
  </w:footnotePr>
  <w:endnotePr>
    <w:endnote w:id="0"/>
    <w:endnote w:id="1"/>
  </w:endnotePr>
  <w:compat>
    <w:useFELayout/>
  </w:compat>
  <w:rsids>
    <w:rsidRoot w:val="00F16168"/>
    <w:rsid w:val="0000002B"/>
    <w:rsid w:val="00000F07"/>
    <w:rsid w:val="00000F15"/>
    <w:rsid w:val="00001ECA"/>
    <w:rsid w:val="00001FBC"/>
    <w:rsid w:val="00002605"/>
    <w:rsid w:val="00002F92"/>
    <w:rsid w:val="00003625"/>
    <w:rsid w:val="00004B2F"/>
    <w:rsid w:val="00005443"/>
    <w:rsid w:val="00005531"/>
    <w:rsid w:val="000055B7"/>
    <w:rsid w:val="00006556"/>
    <w:rsid w:val="000068EE"/>
    <w:rsid w:val="00007317"/>
    <w:rsid w:val="0000731B"/>
    <w:rsid w:val="00007AE3"/>
    <w:rsid w:val="0001086A"/>
    <w:rsid w:val="000123B4"/>
    <w:rsid w:val="0001253D"/>
    <w:rsid w:val="00012749"/>
    <w:rsid w:val="00013B91"/>
    <w:rsid w:val="00013CCA"/>
    <w:rsid w:val="00015F3B"/>
    <w:rsid w:val="00016B98"/>
    <w:rsid w:val="00020115"/>
    <w:rsid w:val="00020A81"/>
    <w:rsid w:val="00022FA5"/>
    <w:rsid w:val="00023BC5"/>
    <w:rsid w:val="00025582"/>
    <w:rsid w:val="00025814"/>
    <w:rsid w:val="00027220"/>
    <w:rsid w:val="000279D9"/>
    <w:rsid w:val="000304C4"/>
    <w:rsid w:val="000309EB"/>
    <w:rsid w:val="000322CA"/>
    <w:rsid w:val="00032DD9"/>
    <w:rsid w:val="00033409"/>
    <w:rsid w:val="0003367A"/>
    <w:rsid w:val="00034294"/>
    <w:rsid w:val="00036597"/>
    <w:rsid w:val="000369B3"/>
    <w:rsid w:val="00036B35"/>
    <w:rsid w:val="00036E56"/>
    <w:rsid w:val="000375E8"/>
    <w:rsid w:val="00037D8A"/>
    <w:rsid w:val="00037F8E"/>
    <w:rsid w:val="00037FEE"/>
    <w:rsid w:val="00040877"/>
    <w:rsid w:val="000427B7"/>
    <w:rsid w:val="00042FD1"/>
    <w:rsid w:val="0004402D"/>
    <w:rsid w:val="00044FBA"/>
    <w:rsid w:val="0004518A"/>
    <w:rsid w:val="00045C7F"/>
    <w:rsid w:val="00045CD6"/>
    <w:rsid w:val="00046F2C"/>
    <w:rsid w:val="000478A9"/>
    <w:rsid w:val="00050010"/>
    <w:rsid w:val="0005151F"/>
    <w:rsid w:val="00052378"/>
    <w:rsid w:val="000526D1"/>
    <w:rsid w:val="0005304B"/>
    <w:rsid w:val="000534B6"/>
    <w:rsid w:val="00053515"/>
    <w:rsid w:val="00053A48"/>
    <w:rsid w:val="000543B7"/>
    <w:rsid w:val="000545C2"/>
    <w:rsid w:val="00054C9B"/>
    <w:rsid w:val="000552B8"/>
    <w:rsid w:val="000560EE"/>
    <w:rsid w:val="00056288"/>
    <w:rsid w:val="00057D22"/>
    <w:rsid w:val="0006045A"/>
    <w:rsid w:val="000608F6"/>
    <w:rsid w:val="00061B0A"/>
    <w:rsid w:val="00061DD3"/>
    <w:rsid w:val="00063093"/>
    <w:rsid w:val="00064852"/>
    <w:rsid w:val="00066599"/>
    <w:rsid w:val="0006700B"/>
    <w:rsid w:val="00067ADE"/>
    <w:rsid w:val="00067F11"/>
    <w:rsid w:val="0007030C"/>
    <w:rsid w:val="00070744"/>
    <w:rsid w:val="000709BD"/>
    <w:rsid w:val="00070C43"/>
    <w:rsid w:val="00071F06"/>
    <w:rsid w:val="00072240"/>
    <w:rsid w:val="00072BEC"/>
    <w:rsid w:val="00074E11"/>
    <w:rsid w:val="0007510E"/>
    <w:rsid w:val="00075291"/>
    <w:rsid w:val="000753D5"/>
    <w:rsid w:val="0007599D"/>
    <w:rsid w:val="000759C9"/>
    <w:rsid w:val="00076279"/>
    <w:rsid w:val="00076B2B"/>
    <w:rsid w:val="00077D91"/>
    <w:rsid w:val="000808D1"/>
    <w:rsid w:val="00081CB3"/>
    <w:rsid w:val="000835FA"/>
    <w:rsid w:val="00083AC5"/>
    <w:rsid w:val="000843C2"/>
    <w:rsid w:val="000845B8"/>
    <w:rsid w:val="0008519C"/>
    <w:rsid w:val="000865A7"/>
    <w:rsid w:val="00087AED"/>
    <w:rsid w:val="00087B70"/>
    <w:rsid w:val="00090101"/>
    <w:rsid w:val="00090217"/>
    <w:rsid w:val="000903CF"/>
    <w:rsid w:val="000909FD"/>
    <w:rsid w:val="00090D70"/>
    <w:rsid w:val="00091117"/>
    <w:rsid w:val="0009142F"/>
    <w:rsid w:val="00092597"/>
    <w:rsid w:val="00093212"/>
    <w:rsid w:val="00093599"/>
    <w:rsid w:val="00093634"/>
    <w:rsid w:val="00093FE2"/>
    <w:rsid w:val="000959F1"/>
    <w:rsid w:val="00096BAA"/>
    <w:rsid w:val="000971AB"/>
    <w:rsid w:val="00097D2B"/>
    <w:rsid w:val="000A0375"/>
    <w:rsid w:val="000A097D"/>
    <w:rsid w:val="000A0A5E"/>
    <w:rsid w:val="000A15DD"/>
    <w:rsid w:val="000A1717"/>
    <w:rsid w:val="000A2A3E"/>
    <w:rsid w:val="000A4042"/>
    <w:rsid w:val="000A414B"/>
    <w:rsid w:val="000A430E"/>
    <w:rsid w:val="000A44DB"/>
    <w:rsid w:val="000A5513"/>
    <w:rsid w:val="000A5550"/>
    <w:rsid w:val="000A5C4F"/>
    <w:rsid w:val="000A5CDA"/>
    <w:rsid w:val="000A655E"/>
    <w:rsid w:val="000A76FB"/>
    <w:rsid w:val="000A7E8B"/>
    <w:rsid w:val="000B004E"/>
    <w:rsid w:val="000B00E8"/>
    <w:rsid w:val="000B037A"/>
    <w:rsid w:val="000B1148"/>
    <w:rsid w:val="000B1EEB"/>
    <w:rsid w:val="000B1F4B"/>
    <w:rsid w:val="000B25D3"/>
    <w:rsid w:val="000B3727"/>
    <w:rsid w:val="000B372E"/>
    <w:rsid w:val="000B41C5"/>
    <w:rsid w:val="000B4378"/>
    <w:rsid w:val="000B4EB9"/>
    <w:rsid w:val="000B5750"/>
    <w:rsid w:val="000B585A"/>
    <w:rsid w:val="000B7E42"/>
    <w:rsid w:val="000C04BE"/>
    <w:rsid w:val="000C0AB4"/>
    <w:rsid w:val="000C0D47"/>
    <w:rsid w:val="000C2B06"/>
    <w:rsid w:val="000C36B2"/>
    <w:rsid w:val="000C375D"/>
    <w:rsid w:val="000C4AEB"/>
    <w:rsid w:val="000C6D95"/>
    <w:rsid w:val="000C72A8"/>
    <w:rsid w:val="000C7DE5"/>
    <w:rsid w:val="000D0E53"/>
    <w:rsid w:val="000D1FDB"/>
    <w:rsid w:val="000D25C9"/>
    <w:rsid w:val="000D2BC5"/>
    <w:rsid w:val="000D47D0"/>
    <w:rsid w:val="000D47FF"/>
    <w:rsid w:val="000D4C12"/>
    <w:rsid w:val="000D4EE2"/>
    <w:rsid w:val="000D5039"/>
    <w:rsid w:val="000D547D"/>
    <w:rsid w:val="000D6582"/>
    <w:rsid w:val="000D6BD2"/>
    <w:rsid w:val="000D6C3D"/>
    <w:rsid w:val="000D724D"/>
    <w:rsid w:val="000D738A"/>
    <w:rsid w:val="000D7AB9"/>
    <w:rsid w:val="000E0120"/>
    <w:rsid w:val="000E0458"/>
    <w:rsid w:val="000E0969"/>
    <w:rsid w:val="000E1998"/>
    <w:rsid w:val="000E2506"/>
    <w:rsid w:val="000E26CD"/>
    <w:rsid w:val="000E3080"/>
    <w:rsid w:val="000E50BE"/>
    <w:rsid w:val="000E5E79"/>
    <w:rsid w:val="000E79E4"/>
    <w:rsid w:val="000E7A8F"/>
    <w:rsid w:val="000F0CEB"/>
    <w:rsid w:val="000F2B1D"/>
    <w:rsid w:val="000F4881"/>
    <w:rsid w:val="000F4C40"/>
    <w:rsid w:val="000F52D4"/>
    <w:rsid w:val="000F5974"/>
    <w:rsid w:val="000F66A5"/>
    <w:rsid w:val="000F6903"/>
    <w:rsid w:val="000F7493"/>
    <w:rsid w:val="000F7933"/>
    <w:rsid w:val="000F7D94"/>
    <w:rsid w:val="00100416"/>
    <w:rsid w:val="00100508"/>
    <w:rsid w:val="00101521"/>
    <w:rsid w:val="00101971"/>
    <w:rsid w:val="00101C04"/>
    <w:rsid w:val="00101C3D"/>
    <w:rsid w:val="00102A1D"/>
    <w:rsid w:val="00104920"/>
    <w:rsid w:val="001054B7"/>
    <w:rsid w:val="001057DB"/>
    <w:rsid w:val="001074DA"/>
    <w:rsid w:val="001075DE"/>
    <w:rsid w:val="00107CFC"/>
    <w:rsid w:val="001100FE"/>
    <w:rsid w:val="0011016B"/>
    <w:rsid w:val="00111BBC"/>
    <w:rsid w:val="00111E31"/>
    <w:rsid w:val="00112AA1"/>
    <w:rsid w:val="00112C72"/>
    <w:rsid w:val="00113117"/>
    <w:rsid w:val="001139DB"/>
    <w:rsid w:val="00113AC4"/>
    <w:rsid w:val="00114E67"/>
    <w:rsid w:val="00115956"/>
    <w:rsid w:val="001159CD"/>
    <w:rsid w:val="00116021"/>
    <w:rsid w:val="001160C1"/>
    <w:rsid w:val="00116F35"/>
    <w:rsid w:val="00117603"/>
    <w:rsid w:val="001179E2"/>
    <w:rsid w:val="00117B92"/>
    <w:rsid w:val="00120282"/>
    <w:rsid w:val="00120397"/>
    <w:rsid w:val="00120ABF"/>
    <w:rsid w:val="00121125"/>
    <w:rsid w:val="001213BE"/>
    <w:rsid w:val="001217DA"/>
    <w:rsid w:val="0012207C"/>
    <w:rsid w:val="00122CB1"/>
    <w:rsid w:val="0012312C"/>
    <w:rsid w:val="001236C4"/>
    <w:rsid w:val="00124625"/>
    <w:rsid w:val="00124B48"/>
    <w:rsid w:val="00124EFF"/>
    <w:rsid w:val="00125329"/>
    <w:rsid w:val="00125ADF"/>
    <w:rsid w:val="00126E8D"/>
    <w:rsid w:val="00127E79"/>
    <w:rsid w:val="00127FA4"/>
    <w:rsid w:val="00130337"/>
    <w:rsid w:val="00130399"/>
    <w:rsid w:val="00130570"/>
    <w:rsid w:val="00130840"/>
    <w:rsid w:val="00131383"/>
    <w:rsid w:val="00132977"/>
    <w:rsid w:val="001333E4"/>
    <w:rsid w:val="00133541"/>
    <w:rsid w:val="0013443E"/>
    <w:rsid w:val="00134600"/>
    <w:rsid w:val="00134696"/>
    <w:rsid w:val="0013506E"/>
    <w:rsid w:val="00135716"/>
    <w:rsid w:val="001372C5"/>
    <w:rsid w:val="00137715"/>
    <w:rsid w:val="0014096F"/>
    <w:rsid w:val="001413D8"/>
    <w:rsid w:val="00142B39"/>
    <w:rsid w:val="001431C4"/>
    <w:rsid w:val="001431FD"/>
    <w:rsid w:val="00144261"/>
    <w:rsid w:val="00144B17"/>
    <w:rsid w:val="001451B0"/>
    <w:rsid w:val="00145944"/>
    <w:rsid w:val="00145A55"/>
    <w:rsid w:val="00145E9A"/>
    <w:rsid w:val="001466F3"/>
    <w:rsid w:val="00146FF6"/>
    <w:rsid w:val="00150314"/>
    <w:rsid w:val="001503FD"/>
    <w:rsid w:val="0015160C"/>
    <w:rsid w:val="001516B9"/>
    <w:rsid w:val="00151C2F"/>
    <w:rsid w:val="001523B4"/>
    <w:rsid w:val="0015269C"/>
    <w:rsid w:val="00153076"/>
    <w:rsid w:val="00153F08"/>
    <w:rsid w:val="00154FB0"/>
    <w:rsid w:val="00155E7B"/>
    <w:rsid w:val="00155F5C"/>
    <w:rsid w:val="00157DD8"/>
    <w:rsid w:val="0016183C"/>
    <w:rsid w:val="00162C23"/>
    <w:rsid w:val="001631C8"/>
    <w:rsid w:val="00164451"/>
    <w:rsid w:val="00164FEC"/>
    <w:rsid w:val="00165B64"/>
    <w:rsid w:val="001664F4"/>
    <w:rsid w:val="00166D8C"/>
    <w:rsid w:val="00167AA9"/>
    <w:rsid w:val="00170563"/>
    <w:rsid w:val="001709EA"/>
    <w:rsid w:val="00171B18"/>
    <w:rsid w:val="001722DB"/>
    <w:rsid w:val="0017298B"/>
    <w:rsid w:val="00172BB0"/>
    <w:rsid w:val="00173717"/>
    <w:rsid w:val="0017449D"/>
    <w:rsid w:val="00174FEB"/>
    <w:rsid w:val="001773DD"/>
    <w:rsid w:val="00177E60"/>
    <w:rsid w:val="00180190"/>
    <w:rsid w:val="001804F9"/>
    <w:rsid w:val="00180A92"/>
    <w:rsid w:val="00180C81"/>
    <w:rsid w:val="00180F6A"/>
    <w:rsid w:val="00181AD6"/>
    <w:rsid w:val="00181ECD"/>
    <w:rsid w:val="00182DA6"/>
    <w:rsid w:val="00182FB9"/>
    <w:rsid w:val="00183ACB"/>
    <w:rsid w:val="00183C4E"/>
    <w:rsid w:val="0018411D"/>
    <w:rsid w:val="00184768"/>
    <w:rsid w:val="00185795"/>
    <w:rsid w:val="00185FB2"/>
    <w:rsid w:val="0018616E"/>
    <w:rsid w:val="001861A1"/>
    <w:rsid w:val="00186622"/>
    <w:rsid w:val="00187A4F"/>
    <w:rsid w:val="00187A64"/>
    <w:rsid w:val="00190060"/>
    <w:rsid w:val="00190795"/>
    <w:rsid w:val="00190FF1"/>
    <w:rsid w:val="00191070"/>
    <w:rsid w:val="0019113F"/>
    <w:rsid w:val="00191228"/>
    <w:rsid w:val="001915DF"/>
    <w:rsid w:val="001917BA"/>
    <w:rsid w:val="00191F6C"/>
    <w:rsid w:val="00192248"/>
    <w:rsid w:val="00192B38"/>
    <w:rsid w:val="0019332E"/>
    <w:rsid w:val="00194051"/>
    <w:rsid w:val="00194736"/>
    <w:rsid w:val="0019584B"/>
    <w:rsid w:val="00195858"/>
    <w:rsid w:val="0019617D"/>
    <w:rsid w:val="00196706"/>
    <w:rsid w:val="00196B8C"/>
    <w:rsid w:val="00197A0F"/>
    <w:rsid w:val="001A0E9D"/>
    <w:rsid w:val="001A12E2"/>
    <w:rsid w:val="001A314C"/>
    <w:rsid w:val="001A3768"/>
    <w:rsid w:val="001A62E1"/>
    <w:rsid w:val="001A6D8E"/>
    <w:rsid w:val="001B1051"/>
    <w:rsid w:val="001B2808"/>
    <w:rsid w:val="001B2B3B"/>
    <w:rsid w:val="001B3062"/>
    <w:rsid w:val="001B3A57"/>
    <w:rsid w:val="001B450B"/>
    <w:rsid w:val="001B47E7"/>
    <w:rsid w:val="001B4A50"/>
    <w:rsid w:val="001B4B14"/>
    <w:rsid w:val="001B69F1"/>
    <w:rsid w:val="001B6EA1"/>
    <w:rsid w:val="001B7119"/>
    <w:rsid w:val="001B7305"/>
    <w:rsid w:val="001B7D07"/>
    <w:rsid w:val="001C0177"/>
    <w:rsid w:val="001C0DD9"/>
    <w:rsid w:val="001C0EE5"/>
    <w:rsid w:val="001C0FDE"/>
    <w:rsid w:val="001C33A5"/>
    <w:rsid w:val="001C3F22"/>
    <w:rsid w:val="001C4B82"/>
    <w:rsid w:val="001C4C7F"/>
    <w:rsid w:val="001D0EB7"/>
    <w:rsid w:val="001D1119"/>
    <w:rsid w:val="001D13D8"/>
    <w:rsid w:val="001D1F50"/>
    <w:rsid w:val="001D50D6"/>
    <w:rsid w:val="001E1161"/>
    <w:rsid w:val="001E17C7"/>
    <w:rsid w:val="001E1BE8"/>
    <w:rsid w:val="001E22C4"/>
    <w:rsid w:val="001E2F7B"/>
    <w:rsid w:val="001E37CA"/>
    <w:rsid w:val="001E3CF9"/>
    <w:rsid w:val="001E4534"/>
    <w:rsid w:val="001E47AE"/>
    <w:rsid w:val="001E4F0B"/>
    <w:rsid w:val="001E5366"/>
    <w:rsid w:val="001E5F4C"/>
    <w:rsid w:val="001E61A2"/>
    <w:rsid w:val="001E6824"/>
    <w:rsid w:val="001E6E66"/>
    <w:rsid w:val="001E79DB"/>
    <w:rsid w:val="001F04D4"/>
    <w:rsid w:val="001F144A"/>
    <w:rsid w:val="001F2C18"/>
    <w:rsid w:val="001F2EE9"/>
    <w:rsid w:val="001F3A39"/>
    <w:rsid w:val="001F3A8D"/>
    <w:rsid w:val="001F45B8"/>
    <w:rsid w:val="001F5038"/>
    <w:rsid w:val="001F56A0"/>
    <w:rsid w:val="002000A0"/>
    <w:rsid w:val="00200149"/>
    <w:rsid w:val="0020198A"/>
    <w:rsid w:val="00202559"/>
    <w:rsid w:val="0020299B"/>
    <w:rsid w:val="00202EB6"/>
    <w:rsid w:val="00202FB6"/>
    <w:rsid w:val="00203A3F"/>
    <w:rsid w:val="0020453D"/>
    <w:rsid w:val="00205760"/>
    <w:rsid w:val="00205802"/>
    <w:rsid w:val="00205DDA"/>
    <w:rsid w:val="00205F41"/>
    <w:rsid w:val="00206EF8"/>
    <w:rsid w:val="00210A6B"/>
    <w:rsid w:val="00211671"/>
    <w:rsid w:val="00211C75"/>
    <w:rsid w:val="00211F4D"/>
    <w:rsid w:val="00212090"/>
    <w:rsid w:val="002124C2"/>
    <w:rsid w:val="00212897"/>
    <w:rsid w:val="00213633"/>
    <w:rsid w:val="00214227"/>
    <w:rsid w:val="00214B62"/>
    <w:rsid w:val="002151EF"/>
    <w:rsid w:val="002154B3"/>
    <w:rsid w:val="00216B9E"/>
    <w:rsid w:val="002173D5"/>
    <w:rsid w:val="00217FEB"/>
    <w:rsid w:val="002214BC"/>
    <w:rsid w:val="00224220"/>
    <w:rsid w:val="00224F44"/>
    <w:rsid w:val="002253DE"/>
    <w:rsid w:val="002258CA"/>
    <w:rsid w:val="0022667D"/>
    <w:rsid w:val="00227545"/>
    <w:rsid w:val="00230390"/>
    <w:rsid w:val="002303FF"/>
    <w:rsid w:val="0023315C"/>
    <w:rsid w:val="002333AD"/>
    <w:rsid w:val="00233774"/>
    <w:rsid w:val="00233E40"/>
    <w:rsid w:val="0023407F"/>
    <w:rsid w:val="00235D46"/>
    <w:rsid w:val="00236732"/>
    <w:rsid w:val="00236DA3"/>
    <w:rsid w:val="00237368"/>
    <w:rsid w:val="002376F4"/>
    <w:rsid w:val="00237905"/>
    <w:rsid w:val="00240318"/>
    <w:rsid w:val="002407F4"/>
    <w:rsid w:val="00240AAA"/>
    <w:rsid w:val="00241E92"/>
    <w:rsid w:val="00242318"/>
    <w:rsid w:val="0024320F"/>
    <w:rsid w:val="002449D5"/>
    <w:rsid w:val="00244A56"/>
    <w:rsid w:val="00245158"/>
    <w:rsid w:val="002454FB"/>
    <w:rsid w:val="00245778"/>
    <w:rsid w:val="0024668C"/>
    <w:rsid w:val="00246D9B"/>
    <w:rsid w:val="0025114C"/>
    <w:rsid w:val="002514B2"/>
    <w:rsid w:val="0025163A"/>
    <w:rsid w:val="002516D6"/>
    <w:rsid w:val="00251C1F"/>
    <w:rsid w:val="002521F6"/>
    <w:rsid w:val="002525D8"/>
    <w:rsid w:val="002527A7"/>
    <w:rsid w:val="00252BE6"/>
    <w:rsid w:val="002556D3"/>
    <w:rsid w:val="002562D9"/>
    <w:rsid w:val="00256D24"/>
    <w:rsid w:val="00257090"/>
    <w:rsid w:val="00257351"/>
    <w:rsid w:val="0026206A"/>
    <w:rsid w:val="00262727"/>
    <w:rsid w:val="00262F50"/>
    <w:rsid w:val="00263040"/>
    <w:rsid w:val="002636F7"/>
    <w:rsid w:val="00263AEB"/>
    <w:rsid w:val="002641DF"/>
    <w:rsid w:val="00265168"/>
    <w:rsid w:val="0026612B"/>
    <w:rsid w:val="002667B4"/>
    <w:rsid w:val="00267611"/>
    <w:rsid w:val="00270D79"/>
    <w:rsid w:val="00272275"/>
    <w:rsid w:val="002726C1"/>
    <w:rsid w:val="002732CE"/>
    <w:rsid w:val="002738E1"/>
    <w:rsid w:val="00273AC5"/>
    <w:rsid w:val="002742A9"/>
    <w:rsid w:val="0027456E"/>
    <w:rsid w:val="00275CC1"/>
    <w:rsid w:val="00276372"/>
    <w:rsid w:val="0027756A"/>
    <w:rsid w:val="00277B63"/>
    <w:rsid w:val="00277BA5"/>
    <w:rsid w:val="00277CCA"/>
    <w:rsid w:val="00277D78"/>
    <w:rsid w:val="00280181"/>
    <w:rsid w:val="0028060C"/>
    <w:rsid w:val="002811F7"/>
    <w:rsid w:val="0028392D"/>
    <w:rsid w:val="00283B9F"/>
    <w:rsid w:val="00283C2B"/>
    <w:rsid w:val="00283E28"/>
    <w:rsid w:val="00284BD8"/>
    <w:rsid w:val="00285C69"/>
    <w:rsid w:val="00286F9E"/>
    <w:rsid w:val="0028785A"/>
    <w:rsid w:val="00287B73"/>
    <w:rsid w:val="0029182A"/>
    <w:rsid w:val="00291F33"/>
    <w:rsid w:val="00293A4D"/>
    <w:rsid w:val="00294F31"/>
    <w:rsid w:val="002951E0"/>
    <w:rsid w:val="002956E6"/>
    <w:rsid w:val="00295D79"/>
    <w:rsid w:val="00297086"/>
    <w:rsid w:val="002A18B6"/>
    <w:rsid w:val="002A1C94"/>
    <w:rsid w:val="002A2123"/>
    <w:rsid w:val="002A221A"/>
    <w:rsid w:val="002A272E"/>
    <w:rsid w:val="002A5149"/>
    <w:rsid w:val="002A5BF4"/>
    <w:rsid w:val="002A6678"/>
    <w:rsid w:val="002A6BED"/>
    <w:rsid w:val="002B099B"/>
    <w:rsid w:val="002B1AB9"/>
    <w:rsid w:val="002B269D"/>
    <w:rsid w:val="002B2DED"/>
    <w:rsid w:val="002B56B4"/>
    <w:rsid w:val="002B63E9"/>
    <w:rsid w:val="002B737B"/>
    <w:rsid w:val="002C095A"/>
    <w:rsid w:val="002C1295"/>
    <w:rsid w:val="002C22C3"/>
    <w:rsid w:val="002C2579"/>
    <w:rsid w:val="002C321D"/>
    <w:rsid w:val="002C37FE"/>
    <w:rsid w:val="002C4168"/>
    <w:rsid w:val="002C4294"/>
    <w:rsid w:val="002C5497"/>
    <w:rsid w:val="002C6532"/>
    <w:rsid w:val="002C6CA5"/>
    <w:rsid w:val="002C7A14"/>
    <w:rsid w:val="002C7F1A"/>
    <w:rsid w:val="002D049A"/>
    <w:rsid w:val="002D0DFC"/>
    <w:rsid w:val="002D1504"/>
    <w:rsid w:val="002D210B"/>
    <w:rsid w:val="002D2478"/>
    <w:rsid w:val="002D49EB"/>
    <w:rsid w:val="002D56A3"/>
    <w:rsid w:val="002D5FBF"/>
    <w:rsid w:val="002D6013"/>
    <w:rsid w:val="002D635F"/>
    <w:rsid w:val="002D731A"/>
    <w:rsid w:val="002D764A"/>
    <w:rsid w:val="002E0668"/>
    <w:rsid w:val="002E15AB"/>
    <w:rsid w:val="002E20C5"/>
    <w:rsid w:val="002E23D8"/>
    <w:rsid w:val="002E45F2"/>
    <w:rsid w:val="002E4919"/>
    <w:rsid w:val="002E4F21"/>
    <w:rsid w:val="002E528C"/>
    <w:rsid w:val="002E53BB"/>
    <w:rsid w:val="002E61F4"/>
    <w:rsid w:val="002E682C"/>
    <w:rsid w:val="002E7005"/>
    <w:rsid w:val="002E7126"/>
    <w:rsid w:val="002E75A3"/>
    <w:rsid w:val="002E7B3A"/>
    <w:rsid w:val="002E7C28"/>
    <w:rsid w:val="002F045B"/>
    <w:rsid w:val="002F147D"/>
    <w:rsid w:val="002F210A"/>
    <w:rsid w:val="002F2287"/>
    <w:rsid w:val="002F22A9"/>
    <w:rsid w:val="002F263B"/>
    <w:rsid w:val="002F2A4B"/>
    <w:rsid w:val="002F45F5"/>
    <w:rsid w:val="002F48C8"/>
    <w:rsid w:val="002F49FC"/>
    <w:rsid w:val="002F4CFB"/>
    <w:rsid w:val="002F5558"/>
    <w:rsid w:val="002F5B69"/>
    <w:rsid w:val="002F6261"/>
    <w:rsid w:val="002F6397"/>
    <w:rsid w:val="002F74D8"/>
    <w:rsid w:val="002F759A"/>
    <w:rsid w:val="002F79FD"/>
    <w:rsid w:val="002F7ECB"/>
    <w:rsid w:val="003002D8"/>
    <w:rsid w:val="00300495"/>
    <w:rsid w:val="00300B88"/>
    <w:rsid w:val="00300DF3"/>
    <w:rsid w:val="003017FB"/>
    <w:rsid w:val="00301EE8"/>
    <w:rsid w:val="00302E99"/>
    <w:rsid w:val="003036C2"/>
    <w:rsid w:val="00303E0E"/>
    <w:rsid w:val="003047C3"/>
    <w:rsid w:val="003073CC"/>
    <w:rsid w:val="0031291D"/>
    <w:rsid w:val="003129BA"/>
    <w:rsid w:val="00312BDC"/>
    <w:rsid w:val="003131AD"/>
    <w:rsid w:val="00313BCE"/>
    <w:rsid w:val="00313FA9"/>
    <w:rsid w:val="003144F3"/>
    <w:rsid w:val="00314AF3"/>
    <w:rsid w:val="00314CE7"/>
    <w:rsid w:val="003151D1"/>
    <w:rsid w:val="003165D4"/>
    <w:rsid w:val="00316A48"/>
    <w:rsid w:val="003170E2"/>
    <w:rsid w:val="00317620"/>
    <w:rsid w:val="00320047"/>
    <w:rsid w:val="00320ABB"/>
    <w:rsid w:val="003225BE"/>
    <w:rsid w:val="00322995"/>
    <w:rsid w:val="00322CCB"/>
    <w:rsid w:val="003238A2"/>
    <w:rsid w:val="00323CFA"/>
    <w:rsid w:val="00324454"/>
    <w:rsid w:val="00324BBE"/>
    <w:rsid w:val="0032608B"/>
    <w:rsid w:val="00326676"/>
    <w:rsid w:val="00326764"/>
    <w:rsid w:val="00326AFA"/>
    <w:rsid w:val="00330721"/>
    <w:rsid w:val="003307C4"/>
    <w:rsid w:val="00330A78"/>
    <w:rsid w:val="00331B32"/>
    <w:rsid w:val="00331C06"/>
    <w:rsid w:val="003335BB"/>
    <w:rsid w:val="00335389"/>
    <w:rsid w:val="003355EE"/>
    <w:rsid w:val="00336A75"/>
    <w:rsid w:val="003372E8"/>
    <w:rsid w:val="00337A18"/>
    <w:rsid w:val="00340084"/>
    <w:rsid w:val="003412C4"/>
    <w:rsid w:val="00341A89"/>
    <w:rsid w:val="00341E7F"/>
    <w:rsid w:val="00342182"/>
    <w:rsid w:val="00342699"/>
    <w:rsid w:val="0034372B"/>
    <w:rsid w:val="003446C3"/>
    <w:rsid w:val="00344B91"/>
    <w:rsid w:val="00345953"/>
    <w:rsid w:val="00346BE0"/>
    <w:rsid w:val="00347012"/>
    <w:rsid w:val="00350F04"/>
    <w:rsid w:val="00351E85"/>
    <w:rsid w:val="00351EE4"/>
    <w:rsid w:val="0035248A"/>
    <w:rsid w:val="00352806"/>
    <w:rsid w:val="00352B61"/>
    <w:rsid w:val="0035481A"/>
    <w:rsid w:val="0035777A"/>
    <w:rsid w:val="00357851"/>
    <w:rsid w:val="0035786A"/>
    <w:rsid w:val="003579C7"/>
    <w:rsid w:val="00357A2C"/>
    <w:rsid w:val="003600A8"/>
    <w:rsid w:val="0036046B"/>
    <w:rsid w:val="0036068F"/>
    <w:rsid w:val="003609AA"/>
    <w:rsid w:val="00360DC9"/>
    <w:rsid w:val="00360F6D"/>
    <w:rsid w:val="003629E4"/>
    <w:rsid w:val="00363097"/>
    <w:rsid w:val="00364385"/>
    <w:rsid w:val="00365293"/>
    <w:rsid w:val="00365329"/>
    <w:rsid w:val="003667CE"/>
    <w:rsid w:val="003676A0"/>
    <w:rsid w:val="003735AA"/>
    <w:rsid w:val="00373C70"/>
    <w:rsid w:val="0037458C"/>
    <w:rsid w:val="003751C5"/>
    <w:rsid w:val="003761FF"/>
    <w:rsid w:val="00376A1F"/>
    <w:rsid w:val="00377CA9"/>
    <w:rsid w:val="003811EF"/>
    <w:rsid w:val="00381A7A"/>
    <w:rsid w:val="00381BA4"/>
    <w:rsid w:val="003822D2"/>
    <w:rsid w:val="0038345D"/>
    <w:rsid w:val="00383DD4"/>
    <w:rsid w:val="00385072"/>
    <w:rsid w:val="00386063"/>
    <w:rsid w:val="00386080"/>
    <w:rsid w:val="00386CDE"/>
    <w:rsid w:val="00387B12"/>
    <w:rsid w:val="00387BB3"/>
    <w:rsid w:val="0039106E"/>
    <w:rsid w:val="0039143F"/>
    <w:rsid w:val="00392837"/>
    <w:rsid w:val="00392965"/>
    <w:rsid w:val="00392AAC"/>
    <w:rsid w:val="003931DF"/>
    <w:rsid w:val="003933A2"/>
    <w:rsid w:val="00394926"/>
    <w:rsid w:val="00396AE1"/>
    <w:rsid w:val="00396F66"/>
    <w:rsid w:val="0039719E"/>
    <w:rsid w:val="00397EE1"/>
    <w:rsid w:val="003A180C"/>
    <w:rsid w:val="003A2D54"/>
    <w:rsid w:val="003A3644"/>
    <w:rsid w:val="003A4B2A"/>
    <w:rsid w:val="003A5FAD"/>
    <w:rsid w:val="003A64AA"/>
    <w:rsid w:val="003A744C"/>
    <w:rsid w:val="003A7464"/>
    <w:rsid w:val="003A7832"/>
    <w:rsid w:val="003A79C1"/>
    <w:rsid w:val="003A7AD9"/>
    <w:rsid w:val="003B01BF"/>
    <w:rsid w:val="003B1CFD"/>
    <w:rsid w:val="003B291D"/>
    <w:rsid w:val="003B2E6B"/>
    <w:rsid w:val="003B4418"/>
    <w:rsid w:val="003B495B"/>
    <w:rsid w:val="003B53ED"/>
    <w:rsid w:val="003B64EC"/>
    <w:rsid w:val="003B6E5F"/>
    <w:rsid w:val="003B6FCA"/>
    <w:rsid w:val="003C136F"/>
    <w:rsid w:val="003C1F03"/>
    <w:rsid w:val="003C2AA2"/>
    <w:rsid w:val="003C2E31"/>
    <w:rsid w:val="003C3411"/>
    <w:rsid w:val="003C5B75"/>
    <w:rsid w:val="003C5EE4"/>
    <w:rsid w:val="003C7BF0"/>
    <w:rsid w:val="003C7DE8"/>
    <w:rsid w:val="003D03C8"/>
    <w:rsid w:val="003D088F"/>
    <w:rsid w:val="003D0ADF"/>
    <w:rsid w:val="003D0B07"/>
    <w:rsid w:val="003D0C32"/>
    <w:rsid w:val="003D0F06"/>
    <w:rsid w:val="003D1093"/>
    <w:rsid w:val="003D16F5"/>
    <w:rsid w:val="003D225E"/>
    <w:rsid w:val="003D2DE3"/>
    <w:rsid w:val="003D2F5E"/>
    <w:rsid w:val="003D369F"/>
    <w:rsid w:val="003D3725"/>
    <w:rsid w:val="003D5F19"/>
    <w:rsid w:val="003D700E"/>
    <w:rsid w:val="003D7719"/>
    <w:rsid w:val="003E1353"/>
    <w:rsid w:val="003E2910"/>
    <w:rsid w:val="003E2916"/>
    <w:rsid w:val="003E522D"/>
    <w:rsid w:val="003F1144"/>
    <w:rsid w:val="003F162F"/>
    <w:rsid w:val="003F1E3C"/>
    <w:rsid w:val="003F27B4"/>
    <w:rsid w:val="003F29FD"/>
    <w:rsid w:val="003F3EFF"/>
    <w:rsid w:val="003F4EF1"/>
    <w:rsid w:val="003F52A8"/>
    <w:rsid w:val="003F5891"/>
    <w:rsid w:val="003F6623"/>
    <w:rsid w:val="003F6D9D"/>
    <w:rsid w:val="003F780C"/>
    <w:rsid w:val="003F7A9F"/>
    <w:rsid w:val="0040107C"/>
    <w:rsid w:val="00402696"/>
    <w:rsid w:val="004032D3"/>
    <w:rsid w:val="004034DA"/>
    <w:rsid w:val="004040E4"/>
    <w:rsid w:val="004041BB"/>
    <w:rsid w:val="00404A17"/>
    <w:rsid w:val="00404E94"/>
    <w:rsid w:val="00405ACE"/>
    <w:rsid w:val="00405F98"/>
    <w:rsid w:val="004066E9"/>
    <w:rsid w:val="00406C98"/>
    <w:rsid w:val="00406EB5"/>
    <w:rsid w:val="004073F9"/>
    <w:rsid w:val="00407ECE"/>
    <w:rsid w:val="004102D4"/>
    <w:rsid w:val="0041059C"/>
    <w:rsid w:val="00411A08"/>
    <w:rsid w:val="0041247D"/>
    <w:rsid w:val="00412B8E"/>
    <w:rsid w:val="004132E8"/>
    <w:rsid w:val="004136F1"/>
    <w:rsid w:val="00413890"/>
    <w:rsid w:val="00413C4C"/>
    <w:rsid w:val="00414485"/>
    <w:rsid w:val="00414AF7"/>
    <w:rsid w:val="00415646"/>
    <w:rsid w:val="0041600A"/>
    <w:rsid w:val="004160DC"/>
    <w:rsid w:val="004166C3"/>
    <w:rsid w:val="00417908"/>
    <w:rsid w:val="00417AC2"/>
    <w:rsid w:val="00417EC5"/>
    <w:rsid w:val="0042130F"/>
    <w:rsid w:val="00422961"/>
    <w:rsid w:val="00422F11"/>
    <w:rsid w:val="00424902"/>
    <w:rsid w:val="0042536F"/>
    <w:rsid w:val="004253D8"/>
    <w:rsid w:val="00425BD2"/>
    <w:rsid w:val="00426677"/>
    <w:rsid w:val="004270F4"/>
    <w:rsid w:val="0042765A"/>
    <w:rsid w:val="00430203"/>
    <w:rsid w:val="00431554"/>
    <w:rsid w:val="0043300E"/>
    <w:rsid w:val="004352D2"/>
    <w:rsid w:val="004368B0"/>
    <w:rsid w:val="00437CF4"/>
    <w:rsid w:val="00437FAC"/>
    <w:rsid w:val="0044000F"/>
    <w:rsid w:val="0044023B"/>
    <w:rsid w:val="0044079E"/>
    <w:rsid w:val="00441043"/>
    <w:rsid w:val="0044179B"/>
    <w:rsid w:val="0044231D"/>
    <w:rsid w:val="004428B7"/>
    <w:rsid w:val="00443334"/>
    <w:rsid w:val="00444CEF"/>
    <w:rsid w:val="00444F4A"/>
    <w:rsid w:val="00444F5F"/>
    <w:rsid w:val="00446640"/>
    <w:rsid w:val="004508E5"/>
    <w:rsid w:val="00450E0A"/>
    <w:rsid w:val="004510EF"/>
    <w:rsid w:val="00452C5D"/>
    <w:rsid w:val="004530B1"/>
    <w:rsid w:val="0045323C"/>
    <w:rsid w:val="00454675"/>
    <w:rsid w:val="00454677"/>
    <w:rsid w:val="00454FF2"/>
    <w:rsid w:val="00455424"/>
    <w:rsid w:val="00456550"/>
    <w:rsid w:val="00456B72"/>
    <w:rsid w:val="00456E4A"/>
    <w:rsid w:val="004571B2"/>
    <w:rsid w:val="00457C5F"/>
    <w:rsid w:val="00461051"/>
    <w:rsid w:val="00461953"/>
    <w:rsid w:val="004629DE"/>
    <w:rsid w:val="00463AF9"/>
    <w:rsid w:val="0046409E"/>
    <w:rsid w:val="004640E5"/>
    <w:rsid w:val="00464A12"/>
    <w:rsid w:val="00464DB4"/>
    <w:rsid w:val="004653FB"/>
    <w:rsid w:val="00465FEB"/>
    <w:rsid w:val="00470952"/>
    <w:rsid w:val="00470C04"/>
    <w:rsid w:val="004718FE"/>
    <w:rsid w:val="00471C42"/>
    <w:rsid w:val="00472018"/>
    <w:rsid w:val="0047214D"/>
    <w:rsid w:val="00472424"/>
    <w:rsid w:val="00472AA3"/>
    <w:rsid w:val="00473B0A"/>
    <w:rsid w:val="00473FE3"/>
    <w:rsid w:val="00474730"/>
    <w:rsid w:val="00474E82"/>
    <w:rsid w:val="004754E2"/>
    <w:rsid w:val="0047588C"/>
    <w:rsid w:val="00475D5A"/>
    <w:rsid w:val="00476551"/>
    <w:rsid w:val="00477078"/>
    <w:rsid w:val="0048014D"/>
    <w:rsid w:val="0048025A"/>
    <w:rsid w:val="00482682"/>
    <w:rsid w:val="00482D54"/>
    <w:rsid w:val="0048321E"/>
    <w:rsid w:val="004842DF"/>
    <w:rsid w:val="0048431A"/>
    <w:rsid w:val="0048574B"/>
    <w:rsid w:val="0048648E"/>
    <w:rsid w:val="00487F72"/>
    <w:rsid w:val="004902DB"/>
    <w:rsid w:val="004908C3"/>
    <w:rsid w:val="00490E9B"/>
    <w:rsid w:val="0049191E"/>
    <w:rsid w:val="004919AA"/>
    <w:rsid w:val="00491FE4"/>
    <w:rsid w:val="00492C4A"/>
    <w:rsid w:val="0049301E"/>
    <w:rsid w:val="00493D4E"/>
    <w:rsid w:val="004953CE"/>
    <w:rsid w:val="004962C3"/>
    <w:rsid w:val="004965C3"/>
    <w:rsid w:val="004A0533"/>
    <w:rsid w:val="004A08DF"/>
    <w:rsid w:val="004A0D13"/>
    <w:rsid w:val="004A175F"/>
    <w:rsid w:val="004A23F2"/>
    <w:rsid w:val="004A2BF4"/>
    <w:rsid w:val="004A333F"/>
    <w:rsid w:val="004A376D"/>
    <w:rsid w:val="004A3E5B"/>
    <w:rsid w:val="004A4019"/>
    <w:rsid w:val="004A47C8"/>
    <w:rsid w:val="004A5A7F"/>
    <w:rsid w:val="004A5E3D"/>
    <w:rsid w:val="004A5EDD"/>
    <w:rsid w:val="004A676A"/>
    <w:rsid w:val="004A73BD"/>
    <w:rsid w:val="004A76E4"/>
    <w:rsid w:val="004A7B60"/>
    <w:rsid w:val="004B0943"/>
    <w:rsid w:val="004B1B4B"/>
    <w:rsid w:val="004B201B"/>
    <w:rsid w:val="004B356F"/>
    <w:rsid w:val="004B3960"/>
    <w:rsid w:val="004B398E"/>
    <w:rsid w:val="004B3F2D"/>
    <w:rsid w:val="004B512C"/>
    <w:rsid w:val="004B6F33"/>
    <w:rsid w:val="004B7440"/>
    <w:rsid w:val="004B7525"/>
    <w:rsid w:val="004C1131"/>
    <w:rsid w:val="004C1260"/>
    <w:rsid w:val="004C1902"/>
    <w:rsid w:val="004C1AF2"/>
    <w:rsid w:val="004C1C9D"/>
    <w:rsid w:val="004C2A24"/>
    <w:rsid w:val="004C347C"/>
    <w:rsid w:val="004C3A05"/>
    <w:rsid w:val="004C5C8E"/>
    <w:rsid w:val="004C7841"/>
    <w:rsid w:val="004C7C99"/>
    <w:rsid w:val="004C7F55"/>
    <w:rsid w:val="004D0A02"/>
    <w:rsid w:val="004D0D8B"/>
    <w:rsid w:val="004D101E"/>
    <w:rsid w:val="004D137B"/>
    <w:rsid w:val="004D184A"/>
    <w:rsid w:val="004D3C85"/>
    <w:rsid w:val="004D3FDC"/>
    <w:rsid w:val="004D3FE0"/>
    <w:rsid w:val="004D500A"/>
    <w:rsid w:val="004D5728"/>
    <w:rsid w:val="004D5B1E"/>
    <w:rsid w:val="004D6FC8"/>
    <w:rsid w:val="004D7448"/>
    <w:rsid w:val="004D74D5"/>
    <w:rsid w:val="004D756F"/>
    <w:rsid w:val="004D7943"/>
    <w:rsid w:val="004E0138"/>
    <w:rsid w:val="004E0A87"/>
    <w:rsid w:val="004E164F"/>
    <w:rsid w:val="004E1DF6"/>
    <w:rsid w:val="004E33A7"/>
    <w:rsid w:val="004E3D19"/>
    <w:rsid w:val="004E3E73"/>
    <w:rsid w:val="004E5209"/>
    <w:rsid w:val="004E575B"/>
    <w:rsid w:val="004E6152"/>
    <w:rsid w:val="004F04DB"/>
    <w:rsid w:val="004F2262"/>
    <w:rsid w:val="004F2996"/>
    <w:rsid w:val="004F2C06"/>
    <w:rsid w:val="004F332D"/>
    <w:rsid w:val="004F4B31"/>
    <w:rsid w:val="004F64AE"/>
    <w:rsid w:val="004F6FF6"/>
    <w:rsid w:val="004F7FC8"/>
    <w:rsid w:val="00500701"/>
    <w:rsid w:val="00501DA7"/>
    <w:rsid w:val="00504A3E"/>
    <w:rsid w:val="00505194"/>
    <w:rsid w:val="00505F9F"/>
    <w:rsid w:val="005066E0"/>
    <w:rsid w:val="00507AB0"/>
    <w:rsid w:val="00507AE2"/>
    <w:rsid w:val="00507C09"/>
    <w:rsid w:val="00507E9C"/>
    <w:rsid w:val="00507F3A"/>
    <w:rsid w:val="00507FE1"/>
    <w:rsid w:val="005105DC"/>
    <w:rsid w:val="005130C2"/>
    <w:rsid w:val="00513476"/>
    <w:rsid w:val="00513966"/>
    <w:rsid w:val="00513F1E"/>
    <w:rsid w:val="0051417D"/>
    <w:rsid w:val="00514D5C"/>
    <w:rsid w:val="00515B19"/>
    <w:rsid w:val="00515D67"/>
    <w:rsid w:val="00516943"/>
    <w:rsid w:val="00517121"/>
    <w:rsid w:val="0051738E"/>
    <w:rsid w:val="00517394"/>
    <w:rsid w:val="00517EC4"/>
    <w:rsid w:val="00520287"/>
    <w:rsid w:val="00520850"/>
    <w:rsid w:val="005209B4"/>
    <w:rsid w:val="00520D47"/>
    <w:rsid w:val="00521AE6"/>
    <w:rsid w:val="00521F29"/>
    <w:rsid w:val="005223BF"/>
    <w:rsid w:val="00524CEC"/>
    <w:rsid w:val="00525739"/>
    <w:rsid w:val="005260C0"/>
    <w:rsid w:val="0052618A"/>
    <w:rsid w:val="005269FA"/>
    <w:rsid w:val="00526AAE"/>
    <w:rsid w:val="00526ED8"/>
    <w:rsid w:val="00527552"/>
    <w:rsid w:val="00527663"/>
    <w:rsid w:val="00527719"/>
    <w:rsid w:val="00527944"/>
    <w:rsid w:val="00527B06"/>
    <w:rsid w:val="00530007"/>
    <w:rsid w:val="005317A1"/>
    <w:rsid w:val="00532446"/>
    <w:rsid w:val="00533538"/>
    <w:rsid w:val="00533AE1"/>
    <w:rsid w:val="00537621"/>
    <w:rsid w:val="0054002C"/>
    <w:rsid w:val="00541031"/>
    <w:rsid w:val="00542517"/>
    <w:rsid w:val="00543C87"/>
    <w:rsid w:val="005443F1"/>
    <w:rsid w:val="005446F0"/>
    <w:rsid w:val="00545984"/>
    <w:rsid w:val="005460F4"/>
    <w:rsid w:val="00546AC1"/>
    <w:rsid w:val="0054717E"/>
    <w:rsid w:val="0055070E"/>
    <w:rsid w:val="00550D8E"/>
    <w:rsid w:val="00552797"/>
    <w:rsid w:val="00552BCE"/>
    <w:rsid w:val="005535B2"/>
    <w:rsid w:val="00553A04"/>
    <w:rsid w:val="00554AC6"/>
    <w:rsid w:val="00557495"/>
    <w:rsid w:val="00557D41"/>
    <w:rsid w:val="00560FEB"/>
    <w:rsid w:val="00561289"/>
    <w:rsid w:val="00561705"/>
    <w:rsid w:val="00562507"/>
    <w:rsid w:val="00562DC7"/>
    <w:rsid w:val="0056307F"/>
    <w:rsid w:val="00563172"/>
    <w:rsid w:val="00563B62"/>
    <w:rsid w:val="00564607"/>
    <w:rsid w:val="00564BF3"/>
    <w:rsid w:val="005654DE"/>
    <w:rsid w:val="00565881"/>
    <w:rsid w:val="0056684B"/>
    <w:rsid w:val="00566FB2"/>
    <w:rsid w:val="005676AD"/>
    <w:rsid w:val="005676CA"/>
    <w:rsid w:val="005677C8"/>
    <w:rsid w:val="005717B7"/>
    <w:rsid w:val="00572DDE"/>
    <w:rsid w:val="005730D8"/>
    <w:rsid w:val="00573E20"/>
    <w:rsid w:val="00577636"/>
    <w:rsid w:val="00577FBE"/>
    <w:rsid w:val="005802F7"/>
    <w:rsid w:val="00580440"/>
    <w:rsid w:val="00580C56"/>
    <w:rsid w:val="00581022"/>
    <w:rsid w:val="00581AB0"/>
    <w:rsid w:val="00581E3C"/>
    <w:rsid w:val="00583562"/>
    <w:rsid w:val="005837F4"/>
    <w:rsid w:val="00584C6E"/>
    <w:rsid w:val="00584EDF"/>
    <w:rsid w:val="00585860"/>
    <w:rsid w:val="0058601A"/>
    <w:rsid w:val="0058696E"/>
    <w:rsid w:val="0058737F"/>
    <w:rsid w:val="0059050C"/>
    <w:rsid w:val="00590514"/>
    <w:rsid w:val="00590A5B"/>
    <w:rsid w:val="00591049"/>
    <w:rsid w:val="00591AEA"/>
    <w:rsid w:val="00591E49"/>
    <w:rsid w:val="005924B6"/>
    <w:rsid w:val="005940CB"/>
    <w:rsid w:val="0059477B"/>
    <w:rsid w:val="00594809"/>
    <w:rsid w:val="00594F31"/>
    <w:rsid w:val="0059508F"/>
    <w:rsid w:val="005955EA"/>
    <w:rsid w:val="00595AB5"/>
    <w:rsid w:val="005964A7"/>
    <w:rsid w:val="005965BA"/>
    <w:rsid w:val="005972F7"/>
    <w:rsid w:val="005A08F5"/>
    <w:rsid w:val="005A0D22"/>
    <w:rsid w:val="005A0E87"/>
    <w:rsid w:val="005A115F"/>
    <w:rsid w:val="005A2091"/>
    <w:rsid w:val="005A3E62"/>
    <w:rsid w:val="005A41FC"/>
    <w:rsid w:val="005A45A9"/>
    <w:rsid w:val="005A6707"/>
    <w:rsid w:val="005A7989"/>
    <w:rsid w:val="005B084B"/>
    <w:rsid w:val="005B0F48"/>
    <w:rsid w:val="005B1993"/>
    <w:rsid w:val="005B19CD"/>
    <w:rsid w:val="005B20A3"/>
    <w:rsid w:val="005B21E7"/>
    <w:rsid w:val="005B24CD"/>
    <w:rsid w:val="005B322D"/>
    <w:rsid w:val="005B34FC"/>
    <w:rsid w:val="005B372B"/>
    <w:rsid w:val="005B4443"/>
    <w:rsid w:val="005B57C6"/>
    <w:rsid w:val="005B6D85"/>
    <w:rsid w:val="005B7DBF"/>
    <w:rsid w:val="005B7FA4"/>
    <w:rsid w:val="005C08CC"/>
    <w:rsid w:val="005C0EC3"/>
    <w:rsid w:val="005C2E97"/>
    <w:rsid w:val="005C3DB6"/>
    <w:rsid w:val="005C470F"/>
    <w:rsid w:val="005C4BC9"/>
    <w:rsid w:val="005C554D"/>
    <w:rsid w:val="005C60C8"/>
    <w:rsid w:val="005D022E"/>
    <w:rsid w:val="005D07B0"/>
    <w:rsid w:val="005D07DB"/>
    <w:rsid w:val="005D1A6D"/>
    <w:rsid w:val="005D2781"/>
    <w:rsid w:val="005D32EF"/>
    <w:rsid w:val="005D354D"/>
    <w:rsid w:val="005D3A09"/>
    <w:rsid w:val="005D3B44"/>
    <w:rsid w:val="005D3ECE"/>
    <w:rsid w:val="005D4297"/>
    <w:rsid w:val="005D4976"/>
    <w:rsid w:val="005D588A"/>
    <w:rsid w:val="005D6193"/>
    <w:rsid w:val="005D6A8F"/>
    <w:rsid w:val="005D752C"/>
    <w:rsid w:val="005D7FAB"/>
    <w:rsid w:val="005E29C3"/>
    <w:rsid w:val="005E2BF9"/>
    <w:rsid w:val="005E39E2"/>
    <w:rsid w:val="005E4ABC"/>
    <w:rsid w:val="005E50C9"/>
    <w:rsid w:val="005E61C6"/>
    <w:rsid w:val="005E6FA6"/>
    <w:rsid w:val="005E6FFE"/>
    <w:rsid w:val="005E7278"/>
    <w:rsid w:val="005F1BAA"/>
    <w:rsid w:val="005F200B"/>
    <w:rsid w:val="005F32CA"/>
    <w:rsid w:val="005F3FDF"/>
    <w:rsid w:val="005F5022"/>
    <w:rsid w:val="005F5234"/>
    <w:rsid w:val="005F5C19"/>
    <w:rsid w:val="005F6D7E"/>
    <w:rsid w:val="006003EC"/>
    <w:rsid w:val="006018DE"/>
    <w:rsid w:val="00602522"/>
    <w:rsid w:val="006026B4"/>
    <w:rsid w:val="006050BE"/>
    <w:rsid w:val="00607339"/>
    <w:rsid w:val="00610505"/>
    <w:rsid w:val="00610513"/>
    <w:rsid w:val="00610669"/>
    <w:rsid w:val="006146FC"/>
    <w:rsid w:val="00615CED"/>
    <w:rsid w:val="00616661"/>
    <w:rsid w:val="00616EAC"/>
    <w:rsid w:val="00616FBC"/>
    <w:rsid w:val="006179A8"/>
    <w:rsid w:val="00617B53"/>
    <w:rsid w:val="00621D69"/>
    <w:rsid w:val="00622905"/>
    <w:rsid w:val="00623F93"/>
    <w:rsid w:val="006252B3"/>
    <w:rsid w:val="00625537"/>
    <w:rsid w:val="00625DD9"/>
    <w:rsid w:val="006269D7"/>
    <w:rsid w:val="00626E3B"/>
    <w:rsid w:val="006319D3"/>
    <w:rsid w:val="00632B99"/>
    <w:rsid w:val="006330F9"/>
    <w:rsid w:val="00633596"/>
    <w:rsid w:val="006342AB"/>
    <w:rsid w:val="00634698"/>
    <w:rsid w:val="0063741F"/>
    <w:rsid w:val="00640653"/>
    <w:rsid w:val="00643E2E"/>
    <w:rsid w:val="0064431A"/>
    <w:rsid w:val="0064455F"/>
    <w:rsid w:val="00644565"/>
    <w:rsid w:val="006448CA"/>
    <w:rsid w:val="00644A5D"/>
    <w:rsid w:val="006452D9"/>
    <w:rsid w:val="006466AD"/>
    <w:rsid w:val="00646F82"/>
    <w:rsid w:val="0064734C"/>
    <w:rsid w:val="00647505"/>
    <w:rsid w:val="006476A4"/>
    <w:rsid w:val="00647CD1"/>
    <w:rsid w:val="006500FE"/>
    <w:rsid w:val="006512EF"/>
    <w:rsid w:val="006517F4"/>
    <w:rsid w:val="00652107"/>
    <w:rsid w:val="00654129"/>
    <w:rsid w:val="006543E9"/>
    <w:rsid w:val="00654517"/>
    <w:rsid w:val="00654B1F"/>
    <w:rsid w:val="0065534C"/>
    <w:rsid w:val="00656393"/>
    <w:rsid w:val="00657DEE"/>
    <w:rsid w:val="00660C78"/>
    <w:rsid w:val="006613F5"/>
    <w:rsid w:val="0066198A"/>
    <w:rsid w:val="00661FA4"/>
    <w:rsid w:val="006631A0"/>
    <w:rsid w:val="00663D51"/>
    <w:rsid w:val="00664890"/>
    <w:rsid w:val="00664A76"/>
    <w:rsid w:val="00664AED"/>
    <w:rsid w:val="0066586D"/>
    <w:rsid w:val="00666299"/>
    <w:rsid w:val="00666E6A"/>
    <w:rsid w:val="006677AD"/>
    <w:rsid w:val="00670092"/>
    <w:rsid w:val="00670464"/>
    <w:rsid w:val="00670DDF"/>
    <w:rsid w:val="00672D25"/>
    <w:rsid w:val="0067318B"/>
    <w:rsid w:val="00673403"/>
    <w:rsid w:val="00673B22"/>
    <w:rsid w:val="00673D13"/>
    <w:rsid w:val="006744F7"/>
    <w:rsid w:val="00674A0B"/>
    <w:rsid w:val="00674C2C"/>
    <w:rsid w:val="0067611F"/>
    <w:rsid w:val="006765DD"/>
    <w:rsid w:val="00680287"/>
    <w:rsid w:val="006806E9"/>
    <w:rsid w:val="00680899"/>
    <w:rsid w:val="00680B41"/>
    <w:rsid w:val="00680B70"/>
    <w:rsid w:val="00680C55"/>
    <w:rsid w:val="00680FF5"/>
    <w:rsid w:val="00682D4E"/>
    <w:rsid w:val="0068463D"/>
    <w:rsid w:val="00685350"/>
    <w:rsid w:val="00685A59"/>
    <w:rsid w:val="00685BBE"/>
    <w:rsid w:val="006860A5"/>
    <w:rsid w:val="00686103"/>
    <w:rsid w:val="00686731"/>
    <w:rsid w:val="00687846"/>
    <w:rsid w:val="00687FF0"/>
    <w:rsid w:val="0069047B"/>
    <w:rsid w:val="00691FCA"/>
    <w:rsid w:val="0069240C"/>
    <w:rsid w:val="0069317A"/>
    <w:rsid w:val="00693DD5"/>
    <w:rsid w:val="006945BD"/>
    <w:rsid w:val="00694C2C"/>
    <w:rsid w:val="006952EC"/>
    <w:rsid w:val="006970D7"/>
    <w:rsid w:val="00697698"/>
    <w:rsid w:val="006A0484"/>
    <w:rsid w:val="006A158C"/>
    <w:rsid w:val="006A1706"/>
    <w:rsid w:val="006A2FD0"/>
    <w:rsid w:val="006A3F66"/>
    <w:rsid w:val="006A4366"/>
    <w:rsid w:val="006A53F6"/>
    <w:rsid w:val="006A5C3A"/>
    <w:rsid w:val="006A5DE7"/>
    <w:rsid w:val="006A6573"/>
    <w:rsid w:val="006A7EC2"/>
    <w:rsid w:val="006B0823"/>
    <w:rsid w:val="006B1805"/>
    <w:rsid w:val="006B2164"/>
    <w:rsid w:val="006B30A1"/>
    <w:rsid w:val="006B342D"/>
    <w:rsid w:val="006B38DB"/>
    <w:rsid w:val="006B4EC8"/>
    <w:rsid w:val="006B5054"/>
    <w:rsid w:val="006B5533"/>
    <w:rsid w:val="006B644F"/>
    <w:rsid w:val="006B6EF5"/>
    <w:rsid w:val="006B797E"/>
    <w:rsid w:val="006B7999"/>
    <w:rsid w:val="006C0941"/>
    <w:rsid w:val="006C0B14"/>
    <w:rsid w:val="006C18E8"/>
    <w:rsid w:val="006C26A9"/>
    <w:rsid w:val="006C350A"/>
    <w:rsid w:val="006C4592"/>
    <w:rsid w:val="006C5644"/>
    <w:rsid w:val="006C59D2"/>
    <w:rsid w:val="006C6447"/>
    <w:rsid w:val="006D02A4"/>
    <w:rsid w:val="006D1A2E"/>
    <w:rsid w:val="006D1B42"/>
    <w:rsid w:val="006D1B48"/>
    <w:rsid w:val="006D38E0"/>
    <w:rsid w:val="006D4C3D"/>
    <w:rsid w:val="006D5DB8"/>
    <w:rsid w:val="006D641F"/>
    <w:rsid w:val="006D6492"/>
    <w:rsid w:val="006D69A1"/>
    <w:rsid w:val="006D69FE"/>
    <w:rsid w:val="006D76D4"/>
    <w:rsid w:val="006E19FB"/>
    <w:rsid w:val="006E1E45"/>
    <w:rsid w:val="006E307E"/>
    <w:rsid w:val="006E32E8"/>
    <w:rsid w:val="006E4B62"/>
    <w:rsid w:val="006E560C"/>
    <w:rsid w:val="006E5795"/>
    <w:rsid w:val="006E591A"/>
    <w:rsid w:val="006E5F3A"/>
    <w:rsid w:val="006E7ADB"/>
    <w:rsid w:val="006E7EDD"/>
    <w:rsid w:val="006F2FE9"/>
    <w:rsid w:val="006F3B7A"/>
    <w:rsid w:val="006F404A"/>
    <w:rsid w:val="006F6CAA"/>
    <w:rsid w:val="006F7673"/>
    <w:rsid w:val="006F7D4B"/>
    <w:rsid w:val="0070051A"/>
    <w:rsid w:val="00700EF3"/>
    <w:rsid w:val="007013C1"/>
    <w:rsid w:val="007016B9"/>
    <w:rsid w:val="00703C3F"/>
    <w:rsid w:val="00703DFA"/>
    <w:rsid w:val="00703E5E"/>
    <w:rsid w:val="007045A4"/>
    <w:rsid w:val="00705204"/>
    <w:rsid w:val="0070548F"/>
    <w:rsid w:val="007064BA"/>
    <w:rsid w:val="00706914"/>
    <w:rsid w:val="00706CBE"/>
    <w:rsid w:val="00707FB5"/>
    <w:rsid w:val="007102C9"/>
    <w:rsid w:val="00711DC0"/>
    <w:rsid w:val="00713633"/>
    <w:rsid w:val="0071471F"/>
    <w:rsid w:val="00715075"/>
    <w:rsid w:val="00715135"/>
    <w:rsid w:val="007153A2"/>
    <w:rsid w:val="00715545"/>
    <w:rsid w:val="007169E8"/>
    <w:rsid w:val="007201ED"/>
    <w:rsid w:val="00720F2E"/>
    <w:rsid w:val="00721594"/>
    <w:rsid w:val="0072206D"/>
    <w:rsid w:val="00722229"/>
    <w:rsid w:val="0072373B"/>
    <w:rsid w:val="00723C48"/>
    <w:rsid w:val="00723D0A"/>
    <w:rsid w:val="00724D64"/>
    <w:rsid w:val="00725727"/>
    <w:rsid w:val="00725A3F"/>
    <w:rsid w:val="00725E1F"/>
    <w:rsid w:val="007264AA"/>
    <w:rsid w:val="00727F40"/>
    <w:rsid w:val="007309DD"/>
    <w:rsid w:val="00731346"/>
    <w:rsid w:val="00733492"/>
    <w:rsid w:val="00733791"/>
    <w:rsid w:val="00734BC3"/>
    <w:rsid w:val="00735A3C"/>
    <w:rsid w:val="00736020"/>
    <w:rsid w:val="007364B4"/>
    <w:rsid w:val="007379FB"/>
    <w:rsid w:val="0074055D"/>
    <w:rsid w:val="00741362"/>
    <w:rsid w:val="00742005"/>
    <w:rsid w:val="00742742"/>
    <w:rsid w:val="00742A82"/>
    <w:rsid w:val="007435BD"/>
    <w:rsid w:val="00743670"/>
    <w:rsid w:val="00743E3C"/>
    <w:rsid w:val="00744BA6"/>
    <w:rsid w:val="00745E40"/>
    <w:rsid w:val="00746A51"/>
    <w:rsid w:val="00746C96"/>
    <w:rsid w:val="00746F4D"/>
    <w:rsid w:val="00747675"/>
    <w:rsid w:val="00747E54"/>
    <w:rsid w:val="007508B3"/>
    <w:rsid w:val="0075098C"/>
    <w:rsid w:val="00750BF7"/>
    <w:rsid w:val="00751362"/>
    <w:rsid w:val="007520EF"/>
    <w:rsid w:val="007526E9"/>
    <w:rsid w:val="007530D3"/>
    <w:rsid w:val="00753660"/>
    <w:rsid w:val="00753C68"/>
    <w:rsid w:val="00754076"/>
    <w:rsid w:val="007541A6"/>
    <w:rsid w:val="007541CA"/>
    <w:rsid w:val="007542BE"/>
    <w:rsid w:val="00754B5B"/>
    <w:rsid w:val="0075748A"/>
    <w:rsid w:val="007602A4"/>
    <w:rsid w:val="00760B85"/>
    <w:rsid w:val="00760D03"/>
    <w:rsid w:val="00761543"/>
    <w:rsid w:val="007622E5"/>
    <w:rsid w:val="00763193"/>
    <w:rsid w:val="00763316"/>
    <w:rsid w:val="0076332C"/>
    <w:rsid w:val="00763E39"/>
    <w:rsid w:val="007641C0"/>
    <w:rsid w:val="00764422"/>
    <w:rsid w:val="00764C08"/>
    <w:rsid w:val="00764E1C"/>
    <w:rsid w:val="0076548B"/>
    <w:rsid w:val="007670FF"/>
    <w:rsid w:val="007672F4"/>
    <w:rsid w:val="007676CB"/>
    <w:rsid w:val="007678C7"/>
    <w:rsid w:val="00770EAF"/>
    <w:rsid w:val="007719FC"/>
    <w:rsid w:val="00771F50"/>
    <w:rsid w:val="007721BB"/>
    <w:rsid w:val="00772B36"/>
    <w:rsid w:val="00772F48"/>
    <w:rsid w:val="0077360D"/>
    <w:rsid w:val="007743B9"/>
    <w:rsid w:val="00774C9F"/>
    <w:rsid w:val="00774DE6"/>
    <w:rsid w:val="007755FF"/>
    <w:rsid w:val="00775686"/>
    <w:rsid w:val="00776277"/>
    <w:rsid w:val="007767D2"/>
    <w:rsid w:val="00776C34"/>
    <w:rsid w:val="00776F0E"/>
    <w:rsid w:val="0077763A"/>
    <w:rsid w:val="00781241"/>
    <w:rsid w:val="0078130C"/>
    <w:rsid w:val="0078307D"/>
    <w:rsid w:val="00783BCD"/>
    <w:rsid w:val="00785E59"/>
    <w:rsid w:val="00786870"/>
    <w:rsid w:val="00786A0E"/>
    <w:rsid w:val="007878D9"/>
    <w:rsid w:val="00790095"/>
    <w:rsid w:val="00791130"/>
    <w:rsid w:val="00791CA1"/>
    <w:rsid w:val="00792DE2"/>
    <w:rsid w:val="00793339"/>
    <w:rsid w:val="007933C9"/>
    <w:rsid w:val="007942EA"/>
    <w:rsid w:val="00794587"/>
    <w:rsid w:val="007950EA"/>
    <w:rsid w:val="00795D65"/>
    <w:rsid w:val="00795DB0"/>
    <w:rsid w:val="007960C3"/>
    <w:rsid w:val="007A00D8"/>
    <w:rsid w:val="007A1F39"/>
    <w:rsid w:val="007A34D2"/>
    <w:rsid w:val="007A3A05"/>
    <w:rsid w:val="007A3E60"/>
    <w:rsid w:val="007A51FB"/>
    <w:rsid w:val="007A581A"/>
    <w:rsid w:val="007A633D"/>
    <w:rsid w:val="007A6CFA"/>
    <w:rsid w:val="007A7377"/>
    <w:rsid w:val="007A762D"/>
    <w:rsid w:val="007A7ABB"/>
    <w:rsid w:val="007B0588"/>
    <w:rsid w:val="007B0FD6"/>
    <w:rsid w:val="007B17E2"/>
    <w:rsid w:val="007B1955"/>
    <w:rsid w:val="007B198E"/>
    <w:rsid w:val="007B1DAB"/>
    <w:rsid w:val="007B2DE5"/>
    <w:rsid w:val="007B3417"/>
    <w:rsid w:val="007B3B4E"/>
    <w:rsid w:val="007B5026"/>
    <w:rsid w:val="007B50F8"/>
    <w:rsid w:val="007B521B"/>
    <w:rsid w:val="007B59F1"/>
    <w:rsid w:val="007B7326"/>
    <w:rsid w:val="007B7A08"/>
    <w:rsid w:val="007B7CAA"/>
    <w:rsid w:val="007C10D8"/>
    <w:rsid w:val="007C15CB"/>
    <w:rsid w:val="007C1FB3"/>
    <w:rsid w:val="007C2283"/>
    <w:rsid w:val="007C282A"/>
    <w:rsid w:val="007C48AB"/>
    <w:rsid w:val="007C4BB6"/>
    <w:rsid w:val="007C4C46"/>
    <w:rsid w:val="007C736C"/>
    <w:rsid w:val="007C755E"/>
    <w:rsid w:val="007C7A24"/>
    <w:rsid w:val="007C7BD3"/>
    <w:rsid w:val="007D00AE"/>
    <w:rsid w:val="007D067D"/>
    <w:rsid w:val="007D0C89"/>
    <w:rsid w:val="007D1AEA"/>
    <w:rsid w:val="007D2790"/>
    <w:rsid w:val="007D3313"/>
    <w:rsid w:val="007D4AC4"/>
    <w:rsid w:val="007D5103"/>
    <w:rsid w:val="007D548C"/>
    <w:rsid w:val="007D711A"/>
    <w:rsid w:val="007D7140"/>
    <w:rsid w:val="007D738C"/>
    <w:rsid w:val="007D7985"/>
    <w:rsid w:val="007E00B1"/>
    <w:rsid w:val="007E12FC"/>
    <w:rsid w:val="007E14B9"/>
    <w:rsid w:val="007E1FC7"/>
    <w:rsid w:val="007E29C4"/>
    <w:rsid w:val="007E3AC4"/>
    <w:rsid w:val="007E4F15"/>
    <w:rsid w:val="007E53D0"/>
    <w:rsid w:val="007E5469"/>
    <w:rsid w:val="007E5775"/>
    <w:rsid w:val="007E5F6A"/>
    <w:rsid w:val="007E61C7"/>
    <w:rsid w:val="007E66A9"/>
    <w:rsid w:val="007E6896"/>
    <w:rsid w:val="007E69E4"/>
    <w:rsid w:val="007E6C6E"/>
    <w:rsid w:val="007E7113"/>
    <w:rsid w:val="007E715B"/>
    <w:rsid w:val="007E7246"/>
    <w:rsid w:val="007E7E46"/>
    <w:rsid w:val="007F0012"/>
    <w:rsid w:val="007F0015"/>
    <w:rsid w:val="007F09F0"/>
    <w:rsid w:val="007F1199"/>
    <w:rsid w:val="007F123A"/>
    <w:rsid w:val="007F2DC0"/>
    <w:rsid w:val="007F2E9F"/>
    <w:rsid w:val="007F4079"/>
    <w:rsid w:val="007F419D"/>
    <w:rsid w:val="007F49E7"/>
    <w:rsid w:val="007F5217"/>
    <w:rsid w:val="007F5661"/>
    <w:rsid w:val="007F62D5"/>
    <w:rsid w:val="007F62E4"/>
    <w:rsid w:val="00800F76"/>
    <w:rsid w:val="00801410"/>
    <w:rsid w:val="00802376"/>
    <w:rsid w:val="008028F3"/>
    <w:rsid w:val="00802B51"/>
    <w:rsid w:val="00802BDE"/>
    <w:rsid w:val="00803172"/>
    <w:rsid w:val="00803299"/>
    <w:rsid w:val="00803341"/>
    <w:rsid w:val="008039F0"/>
    <w:rsid w:val="00803A21"/>
    <w:rsid w:val="00804D5D"/>
    <w:rsid w:val="00805196"/>
    <w:rsid w:val="00805CB8"/>
    <w:rsid w:val="0080703A"/>
    <w:rsid w:val="008109AB"/>
    <w:rsid w:val="00810E0B"/>
    <w:rsid w:val="00810EB9"/>
    <w:rsid w:val="0081116E"/>
    <w:rsid w:val="008114F8"/>
    <w:rsid w:val="00812309"/>
    <w:rsid w:val="00813E53"/>
    <w:rsid w:val="008140C2"/>
    <w:rsid w:val="00814178"/>
    <w:rsid w:val="00815066"/>
    <w:rsid w:val="00815340"/>
    <w:rsid w:val="00815501"/>
    <w:rsid w:val="00815BEF"/>
    <w:rsid w:val="0081673E"/>
    <w:rsid w:val="00817CE2"/>
    <w:rsid w:val="00817D7A"/>
    <w:rsid w:val="00817DA8"/>
    <w:rsid w:val="00820208"/>
    <w:rsid w:val="00820530"/>
    <w:rsid w:val="00820F86"/>
    <w:rsid w:val="008227A5"/>
    <w:rsid w:val="00823E0F"/>
    <w:rsid w:val="008242E8"/>
    <w:rsid w:val="00824937"/>
    <w:rsid w:val="008254E0"/>
    <w:rsid w:val="0082568D"/>
    <w:rsid w:val="00826545"/>
    <w:rsid w:val="00826AC7"/>
    <w:rsid w:val="008277CF"/>
    <w:rsid w:val="00827E16"/>
    <w:rsid w:val="00827FC6"/>
    <w:rsid w:val="0083080A"/>
    <w:rsid w:val="0083092F"/>
    <w:rsid w:val="0083224F"/>
    <w:rsid w:val="00832EF9"/>
    <w:rsid w:val="00835E41"/>
    <w:rsid w:val="0083671C"/>
    <w:rsid w:val="008379D0"/>
    <w:rsid w:val="00837DA6"/>
    <w:rsid w:val="00841136"/>
    <w:rsid w:val="0084221D"/>
    <w:rsid w:val="00842D1A"/>
    <w:rsid w:val="00843162"/>
    <w:rsid w:val="008432F9"/>
    <w:rsid w:val="00843960"/>
    <w:rsid w:val="00844C5E"/>
    <w:rsid w:val="00846194"/>
    <w:rsid w:val="00847A49"/>
    <w:rsid w:val="008509F8"/>
    <w:rsid w:val="00850E48"/>
    <w:rsid w:val="00850FDE"/>
    <w:rsid w:val="0085151A"/>
    <w:rsid w:val="00851FC4"/>
    <w:rsid w:val="008523EF"/>
    <w:rsid w:val="0085343C"/>
    <w:rsid w:val="00853805"/>
    <w:rsid w:val="008543FA"/>
    <w:rsid w:val="0085510D"/>
    <w:rsid w:val="0085675C"/>
    <w:rsid w:val="0085740F"/>
    <w:rsid w:val="00857F06"/>
    <w:rsid w:val="00860248"/>
    <w:rsid w:val="0086046B"/>
    <w:rsid w:val="00860676"/>
    <w:rsid w:val="00860A7D"/>
    <w:rsid w:val="0086127E"/>
    <w:rsid w:val="0086148B"/>
    <w:rsid w:val="0086302F"/>
    <w:rsid w:val="00863442"/>
    <w:rsid w:val="0086366D"/>
    <w:rsid w:val="008638C5"/>
    <w:rsid w:val="008661F6"/>
    <w:rsid w:val="0086623A"/>
    <w:rsid w:val="008662B9"/>
    <w:rsid w:val="0086648C"/>
    <w:rsid w:val="00866AB0"/>
    <w:rsid w:val="00866BC7"/>
    <w:rsid w:val="00867053"/>
    <w:rsid w:val="00867663"/>
    <w:rsid w:val="008701E3"/>
    <w:rsid w:val="00870721"/>
    <w:rsid w:val="008709FA"/>
    <w:rsid w:val="008718FC"/>
    <w:rsid w:val="00871EDF"/>
    <w:rsid w:val="00872371"/>
    <w:rsid w:val="00877383"/>
    <w:rsid w:val="00877617"/>
    <w:rsid w:val="0088169E"/>
    <w:rsid w:val="00882518"/>
    <w:rsid w:val="008833FE"/>
    <w:rsid w:val="008836E2"/>
    <w:rsid w:val="008839E0"/>
    <w:rsid w:val="008846A3"/>
    <w:rsid w:val="00884CDC"/>
    <w:rsid w:val="00885326"/>
    <w:rsid w:val="008860D5"/>
    <w:rsid w:val="0088617F"/>
    <w:rsid w:val="0088631D"/>
    <w:rsid w:val="0088785A"/>
    <w:rsid w:val="0089023A"/>
    <w:rsid w:val="00890F8C"/>
    <w:rsid w:val="008927E1"/>
    <w:rsid w:val="00892A9D"/>
    <w:rsid w:val="00892B62"/>
    <w:rsid w:val="0089347A"/>
    <w:rsid w:val="008939DB"/>
    <w:rsid w:val="008945E6"/>
    <w:rsid w:val="00895096"/>
    <w:rsid w:val="0089537D"/>
    <w:rsid w:val="008966BE"/>
    <w:rsid w:val="0089732A"/>
    <w:rsid w:val="008978D1"/>
    <w:rsid w:val="008A06A4"/>
    <w:rsid w:val="008A1076"/>
    <w:rsid w:val="008A174E"/>
    <w:rsid w:val="008A1C98"/>
    <w:rsid w:val="008A2410"/>
    <w:rsid w:val="008A33A3"/>
    <w:rsid w:val="008A381A"/>
    <w:rsid w:val="008A3B2E"/>
    <w:rsid w:val="008A3F7F"/>
    <w:rsid w:val="008A4D49"/>
    <w:rsid w:val="008A553B"/>
    <w:rsid w:val="008A5FCD"/>
    <w:rsid w:val="008A607C"/>
    <w:rsid w:val="008A68DE"/>
    <w:rsid w:val="008A6F18"/>
    <w:rsid w:val="008A721C"/>
    <w:rsid w:val="008B0026"/>
    <w:rsid w:val="008B016D"/>
    <w:rsid w:val="008B0E0E"/>
    <w:rsid w:val="008B189D"/>
    <w:rsid w:val="008B1DD1"/>
    <w:rsid w:val="008B227D"/>
    <w:rsid w:val="008B3719"/>
    <w:rsid w:val="008B39C7"/>
    <w:rsid w:val="008B4F84"/>
    <w:rsid w:val="008B5818"/>
    <w:rsid w:val="008B5936"/>
    <w:rsid w:val="008B5C97"/>
    <w:rsid w:val="008B687C"/>
    <w:rsid w:val="008B6903"/>
    <w:rsid w:val="008B6F93"/>
    <w:rsid w:val="008B7165"/>
    <w:rsid w:val="008B7581"/>
    <w:rsid w:val="008B7955"/>
    <w:rsid w:val="008C023E"/>
    <w:rsid w:val="008C0D47"/>
    <w:rsid w:val="008C2630"/>
    <w:rsid w:val="008C464D"/>
    <w:rsid w:val="008C4702"/>
    <w:rsid w:val="008C480A"/>
    <w:rsid w:val="008C4861"/>
    <w:rsid w:val="008C5121"/>
    <w:rsid w:val="008C5A95"/>
    <w:rsid w:val="008C79F5"/>
    <w:rsid w:val="008D066A"/>
    <w:rsid w:val="008D0AD3"/>
    <w:rsid w:val="008D2135"/>
    <w:rsid w:val="008D2317"/>
    <w:rsid w:val="008D2424"/>
    <w:rsid w:val="008D2E3D"/>
    <w:rsid w:val="008D37BC"/>
    <w:rsid w:val="008D3A48"/>
    <w:rsid w:val="008D3BF2"/>
    <w:rsid w:val="008D41BA"/>
    <w:rsid w:val="008D448F"/>
    <w:rsid w:val="008D549B"/>
    <w:rsid w:val="008D62BD"/>
    <w:rsid w:val="008D6B88"/>
    <w:rsid w:val="008E0A0C"/>
    <w:rsid w:val="008E0DB3"/>
    <w:rsid w:val="008E1984"/>
    <w:rsid w:val="008E31E2"/>
    <w:rsid w:val="008E3830"/>
    <w:rsid w:val="008E3B65"/>
    <w:rsid w:val="008E462C"/>
    <w:rsid w:val="008E4EC0"/>
    <w:rsid w:val="008E59F7"/>
    <w:rsid w:val="008E6853"/>
    <w:rsid w:val="008E6CF6"/>
    <w:rsid w:val="008E6FA4"/>
    <w:rsid w:val="008E7CFD"/>
    <w:rsid w:val="008F0039"/>
    <w:rsid w:val="008F013F"/>
    <w:rsid w:val="008F0A1C"/>
    <w:rsid w:val="008F1B89"/>
    <w:rsid w:val="008F1D3A"/>
    <w:rsid w:val="008F2151"/>
    <w:rsid w:val="008F2262"/>
    <w:rsid w:val="008F335A"/>
    <w:rsid w:val="008F4490"/>
    <w:rsid w:val="008F4E18"/>
    <w:rsid w:val="008F5C1E"/>
    <w:rsid w:val="008F7EE0"/>
    <w:rsid w:val="00900ABF"/>
    <w:rsid w:val="00900DEE"/>
    <w:rsid w:val="009019E8"/>
    <w:rsid w:val="00901EBA"/>
    <w:rsid w:val="0090282E"/>
    <w:rsid w:val="00902A4D"/>
    <w:rsid w:val="00902D37"/>
    <w:rsid w:val="00902E6D"/>
    <w:rsid w:val="00904201"/>
    <w:rsid w:val="009042B7"/>
    <w:rsid w:val="0090435B"/>
    <w:rsid w:val="0090477A"/>
    <w:rsid w:val="00906592"/>
    <w:rsid w:val="009065CB"/>
    <w:rsid w:val="009070FE"/>
    <w:rsid w:val="00907414"/>
    <w:rsid w:val="00907713"/>
    <w:rsid w:val="00907B96"/>
    <w:rsid w:val="0091129F"/>
    <w:rsid w:val="009113D0"/>
    <w:rsid w:val="0091165C"/>
    <w:rsid w:val="009119F6"/>
    <w:rsid w:val="00911AE0"/>
    <w:rsid w:val="00912A64"/>
    <w:rsid w:val="00912E8C"/>
    <w:rsid w:val="00913B82"/>
    <w:rsid w:val="00914EE2"/>
    <w:rsid w:val="009156A7"/>
    <w:rsid w:val="0091661D"/>
    <w:rsid w:val="009169F1"/>
    <w:rsid w:val="00916C2F"/>
    <w:rsid w:val="0091719C"/>
    <w:rsid w:val="00917B10"/>
    <w:rsid w:val="00917C28"/>
    <w:rsid w:val="0092104A"/>
    <w:rsid w:val="00923F2F"/>
    <w:rsid w:val="009240F4"/>
    <w:rsid w:val="009246CC"/>
    <w:rsid w:val="00924CCD"/>
    <w:rsid w:val="009253BB"/>
    <w:rsid w:val="009253C2"/>
    <w:rsid w:val="00925933"/>
    <w:rsid w:val="00925CD5"/>
    <w:rsid w:val="00926965"/>
    <w:rsid w:val="009274BD"/>
    <w:rsid w:val="009277AD"/>
    <w:rsid w:val="00930AA8"/>
    <w:rsid w:val="009313DD"/>
    <w:rsid w:val="0093163B"/>
    <w:rsid w:val="00931D73"/>
    <w:rsid w:val="009329F1"/>
    <w:rsid w:val="009334AC"/>
    <w:rsid w:val="00933A6A"/>
    <w:rsid w:val="0093406C"/>
    <w:rsid w:val="00937D93"/>
    <w:rsid w:val="00941244"/>
    <w:rsid w:val="0094144A"/>
    <w:rsid w:val="00941488"/>
    <w:rsid w:val="00941ED2"/>
    <w:rsid w:val="00942234"/>
    <w:rsid w:val="0094488F"/>
    <w:rsid w:val="00944CE7"/>
    <w:rsid w:val="009453D8"/>
    <w:rsid w:val="0094586E"/>
    <w:rsid w:val="009463E2"/>
    <w:rsid w:val="00946B58"/>
    <w:rsid w:val="00947ABD"/>
    <w:rsid w:val="00947D0F"/>
    <w:rsid w:val="00951FC4"/>
    <w:rsid w:val="00952259"/>
    <w:rsid w:val="00952BE5"/>
    <w:rsid w:val="00954BAC"/>
    <w:rsid w:val="009553D1"/>
    <w:rsid w:val="0095573C"/>
    <w:rsid w:val="009566AE"/>
    <w:rsid w:val="009610D0"/>
    <w:rsid w:val="009611B0"/>
    <w:rsid w:val="00962C4F"/>
    <w:rsid w:val="00963608"/>
    <w:rsid w:val="00963ADF"/>
    <w:rsid w:val="00964923"/>
    <w:rsid w:val="0096600D"/>
    <w:rsid w:val="009672C3"/>
    <w:rsid w:val="009703BC"/>
    <w:rsid w:val="009706A6"/>
    <w:rsid w:val="00970714"/>
    <w:rsid w:val="00972B93"/>
    <w:rsid w:val="00972C5A"/>
    <w:rsid w:val="00974AD5"/>
    <w:rsid w:val="00974E47"/>
    <w:rsid w:val="009753F1"/>
    <w:rsid w:val="00976C28"/>
    <w:rsid w:val="0097704B"/>
    <w:rsid w:val="00977911"/>
    <w:rsid w:val="009779DE"/>
    <w:rsid w:val="00980629"/>
    <w:rsid w:val="00982B3D"/>
    <w:rsid w:val="00983449"/>
    <w:rsid w:val="009841E3"/>
    <w:rsid w:val="009854A9"/>
    <w:rsid w:val="009856E9"/>
    <w:rsid w:val="009867E4"/>
    <w:rsid w:val="00986855"/>
    <w:rsid w:val="00987393"/>
    <w:rsid w:val="0098791E"/>
    <w:rsid w:val="00987DA1"/>
    <w:rsid w:val="009903BE"/>
    <w:rsid w:val="00990ADD"/>
    <w:rsid w:val="00990DFB"/>
    <w:rsid w:val="00992767"/>
    <w:rsid w:val="00993AA7"/>
    <w:rsid w:val="00995645"/>
    <w:rsid w:val="00995DA2"/>
    <w:rsid w:val="0099720F"/>
    <w:rsid w:val="009A16B6"/>
    <w:rsid w:val="009A1D01"/>
    <w:rsid w:val="009A28BC"/>
    <w:rsid w:val="009A3B72"/>
    <w:rsid w:val="009A4709"/>
    <w:rsid w:val="009A49B6"/>
    <w:rsid w:val="009A4B8B"/>
    <w:rsid w:val="009A4FDE"/>
    <w:rsid w:val="009A6644"/>
    <w:rsid w:val="009A72CE"/>
    <w:rsid w:val="009B0362"/>
    <w:rsid w:val="009B189D"/>
    <w:rsid w:val="009B2732"/>
    <w:rsid w:val="009B286F"/>
    <w:rsid w:val="009B40DF"/>
    <w:rsid w:val="009B48DA"/>
    <w:rsid w:val="009B48E2"/>
    <w:rsid w:val="009B60A4"/>
    <w:rsid w:val="009B72F6"/>
    <w:rsid w:val="009C0222"/>
    <w:rsid w:val="009C0681"/>
    <w:rsid w:val="009C06B4"/>
    <w:rsid w:val="009C0CCC"/>
    <w:rsid w:val="009C2B8E"/>
    <w:rsid w:val="009C308B"/>
    <w:rsid w:val="009C3BA7"/>
    <w:rsid w:val="009C4AF0"/>
    <w:rsid w:val="009C5FC9"/>
    <w:rsid w:val="009C6936"/>
    <w:rsid w:val="009C77C1"/>
    <w:rsid w:val="009D0F70"/>
    <w:rsid w:val="009D1D6A"/>
    <w:rsid w:val="009D2068"/>
    <w:rsid w:val="009D23BD"/>
    <w:rsid w:val="009D2A2E"/>
    <w:rsid w:val="009D2ABB"/>
    <w:rsid w:val="009D500D"/>
    <w:rsid w:val="009D519E"/>
    <w:rsid w:val="009D578A"/>
    <w:rsid w:val="009D57C8"/>
    <w:rsid w:val="009D59F5"/>
    <w:rsid w:val="009D5B44"/>
    <w:rsid w:val="009D7861"/>
    <w:rsid w:val="009D79FF"/>
    <w:rsid w:val="009E13C6"/>
    <w:rsid w:val="009E1996"/>
    <w:rsid w:val="009E284B"/>
    <w:rsid w:val="009E2C46"/>
    <w:rsid w:val="009E40E0"/>
    <w:rsid w:val="009E46F0"/>
    <w:rsid w:val="009E4764"/>
    <w:rsid w:val="009E47A5"/>
    <w:rsid w:val="009E59B8"/>
    <w:rsid w:val="009E68E3"/>
    <w:rsid w:val="009E6B81"/>
    <w:rsid w:val="009E6C05"/>
    <w:rsid w:val="009E72D2"/>
    <w:rsid w:val="009F001A"/>
    <w:rsid w:val="009F111C"/>
    <w:rsid w:val="009F1BF9"/>
    <w:rsid w:val="009F210E"/>
    <w:rsid w:val="009F29C7"/>
    <w:rsid w:val="009F3D56"/>
    <w:rsid w:val="009F3DBD"/>
    <w:rsid w:val="009F4A78"/>
    <w:rsid w:val="009F638D"/>
    <w:rsid w:val="009F7B09"/>
    <w:rsid w:val="00A000D2"/>
    <w:rsid w:val="00A00379"/>
    <w:rsid w:val="00A005DA"/>
    <w:rsid w:val="00A00854"/>
    <w:rsid w:val="00A00975"/>
    <w:rsid w:val="00A01ACC"/>
    <w:rsid w:val="00A01F28"/>
    <w:rsid w:val="00A02B4B"/>
    <w:rsid w:val="00A02C6F"/>
    <w:rsid w:val="00A03CCE"/>
    <w:rsid w:val="00A060B2"/>
    <w:rsid w:val="00A0646C"/>
    <w:rsid w:val="00A0665E"/>
    <w:rsid w:val="00A06908"/>
    <w:rsid w:val="00A122E0"/>
    <w:rsid w:val="00A12706"/>
    <w:rsid w:val="00A13821"/>
    <w:rsid w:val="00A14BEC"/>
    <w:rsid w:val="00A16800"/>
    <w:rsid w:val="00A17814"/>
    <w:rsid w:val="00A203F7"/>
    <w:rsid w:val="00A20627"/>
    <w:rsid w:val="00A20941"/>
    <w:rsid w:val="00A22510"/>
    <w:rsid w:val="00A22870"/>
    <w:rsid w:val="00A22A64"/>
    <w:rsid w:val="00A23643"/>
    <w:rsid w:val="00A23F38"/>
    <w:rsid w:val="00A24647"/>
    <w:rsid w:val="00A25965"/>
    <w:rsid w:val="00A2602B"/>
    <w:rsid w:val="00A26C39"/>
    <w:rsid w:val="00A26DA8"/>
    <w:rsid w:val="00A26DE4"/>
    <w:rsid w:val="00A277E1"/>
    <w:rsid w:val="00A27D24"/>
    <w:rsid w:val="00A3056B"/>
    <w:rsid w:val="00A3168E"/>
    <w:rsid w:val="00A31CBA"/>
    <w:rsid w:val="00A31E4D"/>
    <w:rsid w:val="00A32DDD"/>
    <w:rsid w:val="00A331D6"/>
    <w:rsid w:val="00A3360A"/>
    <w:rsid w:val="00A33987"/>
    <w:rsid w:val="00A344B9"/>
    <w:rsid w:val="00A349E4"/>
    <w:rsid w:val="00A35CB4"/>
    <w:rsid w:val="00A3687F"/>
    <w:rsid w:val="00A376C9"/>
    <w:rsid w:val="00A37D7A"/>
    <w:rsid w:val="00A4297C"/>
    <w:rsid w:val="00A43077"/>
    <w:rsid w:val="00A43AA6"/>
    <w:rsid w:val="00A43D46"/>
    <w:rsid w:val="00A44440"/>
    <w:rsid w:val="00A44DC2"/>
    <w:rsid w:val="00A47365"/>
    <w:rsid w:val="00A47B33"/>
    <w:rsid w:val="00A50092"/>
    <w:rsid w:val="00A50CB6"/>
    <w:rsid w:val="00A51A81"/>
    <w:rsid w:val="00A543A2"/>
    <w:rsid w:val="00A54E70"/>
    <w:rsid w:val="00A56B83"/>
    <w:rsid w:val="00A6044A"/>
    <w:rsid w:val="00A60B23"/>
    <w:rsid w:val="00A60B96"/>
    <w:rsid w:val="00A60F34"/>
    <w:rsid w:val="00A6174F"/>
    <w:rsid w:val="00A6260D"/>
    <w:rsid w:val="00A63471"/>
    <w:rsid w:val="00A650D5"/>
    <w:rsid w:val="00A65248"/>
    <w:rsid w:val="00A67098"/>
    <w:rsid w:val="00A67A27"/>
    <w:rsid w:val="00A71205"/>
    <w:rsid w:val="00A72029"/>
    <w:rsid w:val="00A72ED3"/>
    <w:rsid w:val="00A731FC"/>
    <w:rsid w:val="00A74A73"/>
    <w:rsid w:val="00A7573E"/>
    <w:rsid w:val="00A7629A"/>
    <w:rsid w:val="00A76A2C"/>
    <w:rsid w:val="00A77183"/>
    <w:rsid w:val="00A77523"/>
    <w:rsid w:val="00A778E2"/>
    <w:rsid w:val="00A815B3"/>
    <w:rsid w:val="00A81840"/>
    <w:rsid w:val="00A81AC4"/>
    <w:rsid w:val="00A828B7"/>
    <w:rsid w:val="00A82DE7"/>
    <w:rsid w:val="00A84751"/>
    <w:rsid w:val="00A84E83"/>
    <w:rsid w:val="00A86A24"/>
    <w:rsid w:val="00A87464"/>
    <w:rsid w:val="00A90DC9"/>
    <w:rsid w:val="00A90FEB"/>
    <w:rsid w:val="00A9291B"/>
    <w:rsid w:val="00A929CB"/>
    <w:rsid w:val="00A92B98"/>
    <w:rsid w:val="00A93E28"/>
    <w:rsid w:val="00A94440"/>
    <w:rsid w:val="00A94A7D"/>
    <w:rsid w:val="00A9627F"/>
    <w:rsid w:val="00AA006D"/>
    <w:rsid w:val="00AA165E"/>
    <w:rsid w:val="00AA2680"/>
    <w:rsid w:val="00AA2C73"/>
    <w:rsid w:val="00AA3156"/>
    <w:rsid w:val="00AA40DD"/>
    <w:rsid w:val="00AA4993"/>
    <w:rsid w:val="00AA4AAB"/>
    <w:rsid w:val="00AA4C97"/>
    <w:rsid w:val="00AA5FB3"/>
    <w:rsid w:val="00AA6C39"/>
    <w:rsid w:val="00AA6D2D"/>
    <w:rsid w:val="00AA73A5"/>
    <w:rsid w:val="00AB08F4"/>
    <w:rsid w:val="00AB0BB1"/>
    <w:rsid w:val="00AB0F42"/>
    <w:rsid w:val="00AB18B6"/>
    <w:rsid w:val="00AB2E95"/>
    <w:rsid w:val="00AB3518"/>
    <w:rsid w:val="00AB399B"/>
    <w:rsid w:val="00AB3AD9"/>
    <w:rsid w:val="00AB44EC"/>
    <w:rsid w:val="00AB4A77"/>
    <w:rsid w:val="00AB4AA2"/>
    <w:rsid w:val="00AB5162"/>
    <w:rsid w:val="00AB5994"/>
    <w:rsid w:val="00AB5E00"/>
    <w:rsid w:val="00AB7921"/>
    <w:rsid w:val="00AB7966"/>
    <w:rsid w:val="00AC36F5"/>
    <w:rsid w:val="00AC3F6F"/>
    <w:rsid w:val="00AC41BF"/>
    <w:rsid w:val="00AC456F"/>
    <w:rsid w:val="00AC48B0"/>
    <w:rsid w:val="00AC52FE"/>
    <w:rsid w:val="00AD1706"/>
    <w:rsid w:val="00AD1B07"/>
    <w:rsid w:val="00AD4702"/>
    <w:rsid w:val="00AD5CD2"/>
    <w:rsid w:val="00AD62FF"/>
    <w:rsid w:val="00AD6EE1"/>
    <w:rsid w:val="00AE0050"/>
    <w:rsid w:val="00AE046F"/>
    <w:rsid w:val="00AE08FC"/>
    <w:rsid w:val="00AE17B6"/>
    <w:rsid w:val="00AE1F3C"/>
    <w:rsid w:val="00AE39E3"/>
    <w:rsid w:val="00AE4464"/>
    <w:rsid w:val="00AE45C0"/>
    <w:rsid w:val="00AE4FBE"/>
    <w:rsid w:val="00AF0F54"/>
    <w:rsid w:val="00AF1163"/>
    <w:rsid w:val="00AF2C26"/>
    <w:rsid w:val="00AF37B3"/>
    <w:rsid w:val="00AF4314"/>
    <w:rsid w:val="00AF5CDB"/>
    <w:rsid w:val="00B006F0"/>
    <w:rsid w:val="00B016F1"/>
    <w:rsid w:val="00B019FE"/>
    <w:rsid w:val="00B02110"/>
    <w:rsid w:val="00B021AB"/>
    <w:rsid w:val="00B02F00"/>
    <w:rsid w:val="00B03357"/>
    <w:rsid w:val="00B0352C"/>
    <w:rsid w:val="00B043D2"/>
    <w:rsid w:val="00B048CD"/>
    <w:rsid w:val="00B04976"/>
    <w:rsid w:val="00B04D11"/>
    <w:rsid w:val="00B0503E"/>
    <w:rsid w:val="00B05329"/>
    <w:rsid w:val="00B05DAA"/>
    <w:rsid w:val="00B06695"/>
    <w:rsid w:val="00B06A66"/>
    <w:rsid w:val="00B06FF6"/>
    <w:rsid w:val="00B07496"/>
    <w:rsid w:val="00B07661"/>
    <w:rsid w:val="00B10E88"/>
    <w:rsid w:val="00B11ED9"/>
    <w:rsid w:val="00B121B2"/>
    <w:rsid w:val="00B12B43"/>
    <w:rsid w:val="00B138CE"/>
    <w:rsid w:val="00B1675E"/>
    <w:rsid w:val="00B16FAB"/>
    <w:rsid w:val="00B17A35"/>
    <w:rsid w:val="00B17BB5"/>
    <w:rsid w:val="00B2018C"/>
    <w:rsid w:val="00B21029"/>
    <w:rsid w:val="00B21546"/>
    <w:rsid w:val="00B2223D"/>
    <w:rsid w:val="00B22C5B"/>
    <w:rsid w:val="00B22D7E"/>
    <w:rsid w:val="00B25082"/>
    <w:rsid w:val="00B2565F"/>
    <w:rsid w:val="00B26382"/>
    <w:rsid w:val="00B267C5"/>
    <w:rsid w:val="00B27E9D"/>
    <w:rsid w:val="00B30A28"/>
    <w:rsid w:val="00B3106E"/>
    <w:rsid w:val="00B32232"/>
    <w:rsid w:val="00B32EB4"/>
    <w:rsid w:val="00B3443A"/>
    <w:rsid w:val="00B3451C"/>
    <w:rsid w:val="00B34CE0"/>
    <w:rsid w:val="00B34ED4"/>
    <w:rsid w:val="00B360FE"/>
    <w:rsid w:val="00B364E5"/>
    <w:rsid w:val="00B36915"/>
    <w:rsid w:val="00B4036F"/>
    <w:rsid w:val="00B4109A"/>
    <w:rsid w:val="00B42035"/>
    <w:rsid w:val="00B424EA"/>
    <w:rsid w:val="00B44857"/>
    <w:rsid w:val="00B465F8"/>
    <w:rsid w:val="00B47F86"/>
    <w:rsid w:val="00B50AA0"/>
    <w:rsid w:val="00B511D4"/>
    <w:rsid w:val="00B514AC"/>
    <w:rsid w:val="00B514CE"/>
    <w:rsid w:val="00B51880"/>
    <w:rsid w:val="00B5258C"/>
    <w:rsid w:val="00B52DAD"/>
    <w:rsid w:val="00B53346"/>
    <w:rsid w:val="00B534D3"/>
    <w:rsid w:val="00B538CA"/>
    <w:rsid w:val="00B53D18"/>
    <w:rsid w:val="00B5739C"/>
    <w:rsid w:val="00B60523"/>
    <w:rsid w:val="00B614FF"/>
    <w:rsid w:val="00B62379"/>
    <w:rsid w:val="00B62E79"/>
    <w:rsid w:val="00B644C7"/>
    <w:rsid w:val="00B64FE3"/>
    <w:rsid w:val="00B65D26"/>
    <w:rsid w:val="00B65EBF"/>
    <w:rsid w:val="00B66677"/>
    <w:rsid w:val="00B666A5"/>
    <w:rsid w:val="00B66E44"/>
    <w:rsid w:val="00B7036D"/>
    <w:rsid w:val="00B7119B"/>
    <w:rsid w:val="00B71B69"/>
    <w:rsid w:val="00B72DDD"/>
    <w:rsid w:val="00B736F3"/>
    <w:rsid w:val="00B739C0"/>
    <w:rsid w:val="00B74D21"/>
    <w:rsid w:val="00B754C6"/>
    <w:rsid w:val="00B75ADE"/>
    <w:rsid w:val="00B76599"/>
    <w:rsid w:val="00B76B2C"/>
    <w:rsid w:val="00B76F2B"/>
    <w:rsid w:val="00B803AA"/>
    <w:rsid w:val="00B8156C"/>
    <w:rsid w:val="00B81EE3"/>
    <w:rsid w:val="00B82672"/>
    <w:rsid w:val="00B82ECD"/>
    <w:rsid w:val="00B835B7"/>
    <w:rsid w:val="00B83A24"/>
    <w:rsid w:val="00B83D6F"/>
    <w:rsid w:val="00B84979"/>
    <w:rsid w:val="00B84BA7"/>
    <w:rsid w:val="00B8543D"/>
    <w:rsid w:val="00B85E26"/>
    <w:rsid w:val="00B860E9"/>
    <w:rsid w:val="00B861EB"/>
    <w:rsid w:val="00B86CA1"/>
    <w:rsid w:val="00B87485"/>
    <w:rsid w:val="00B924A5"/>
    <w:rsid w:val="00B931C5"/>
    <w:rsid w:val="00B93EEF"/>
    <w:rsid w:val="00B9507F"/>
    <w:rsid w:val="00B97417"/>
    <w:rsid w:val="00BA0930"/>
    <w:rsid w:val="00BA0EF6"/>
    <w:rsid w:val="00BA1631"/>
    <w:rsid w:val="00BA1A9E"/>
    <w:rsid w:val="00BA2284"/>
    <w:rsid w:val="00BA4744"/>
    <w:rsid w:val="00BA49E6"/>
    <w:rsid w:val="00BA6E11"/>
    <w:rsid w:val="00BA7A8D"/>
    <w:rsid w:val="00BA7E29"/>
    <w:rsid w:val="00BB0885"/>
    <w:rsid w:val="00BB228E"/>
    <w:rsid w:val="00BB2300"/>
    <w:rsid w:val="00BB357E"/>
    <w:rsid w:val="00BB3CC1"/>
    <w:rsid w:val="00BB3D99"/>
    <w:rsid w:val="00BB540F"/>
    <w:rsid w:val="00BB55C0"/>
    <w:rsid w:val="00BB572A"/>
    <w:rsid w:val="00BB59F9"/>
    <w:rsid w:val="00BB68E9"/>
    <w:rsid w:val="00BB6C66"/>
    <w:rsid w:val="00BB6D0D"/>
    <w:rsid w:val="00BC1109"/>
    <w:rsid w:val="00BC187D"/>
    <w:rsid w:val="00BC18B0"/>
    <w:rsid w:val="00BC18C9"/>
    <w:rsid w:val="00BC1DA6"/>
    <w:rsid w:val="00BC1E73"/>
    <w:rsid w:val="00BC2073"/>
    <w:rsid w:val="00BC23D1"/>
    <w:rsid w:val="00BC2DE1"/>
    <w:rsid w:val="00BC33CA"/>
    <w:rsid w:val="00BC340B"/>
    <w:rsid w:val="00BC4B14"/>
    <w:rsid w:val="00BC548F"/>
    <w:rsid w:val="00BC5C59"/>
    <w:rsid w:val="00BD0056"/>
    <w:rsid w:val="00BD0526"/>
    <w:rsid w:val="00BD1216"/>
    <w:rsid w:val="00BD13FD"/>
    <w:rsid w:val="00BD18C6"/>
    <w:rsid w:val="00BD1E56"/>
    <w:rsid w:val="00BD2D0E"/>
    <w:rsid w:val="00BD2E08"/>
    <w:rsid w:val="00BD2EAE"/>
    <w:rsid w:val="00BD40D3"/>
    <w:rsid w:val="00BD4B27"/>
    <w:rsid w:val="00BD4C37"/>
    <w:rsid w:val="00BD6945"/>
    <w:rsid w:val="00BD76ED"/>
    <w:rsid w:val="00BE0913"/>
    <w:rsid w:val="00BE0BCE"/>
    <w:rsid w:val="00BE13DD"/>
    <w:rsid w:val="00BE2942"/>
    <w:rsid w:val="00BE3EA6"/>
    <w:rsid w:val="00BE47E0"/>
    <w:rsid w:val="00BE6015"/>
    <w:rsid w:val="00BE6706"/>
    <w:rsid w:val="00BE67D8"/>
    <w:rsid w:val="00BE7958"/>
    <w:rsid w:val="00BE798C"/>
    <w:rsid w:val="00BE7C0B"/>
    <w:rsid w:val="00BF0BAF"/>
    <w:rsid w:val="00BF0CF4"/>
    <w:rsid w:val="00BF0D2A"/>
    <w:rsid w:val="00BF1862"/>
    <w:rsid w:val="00BF20B4"/>
    <w:rsid w:val="00BF403B"/>
    <w:rsid w:val="00BF40D1"/>
    <w:rsid w:val="00BF4A20"/>
    <w:rsid w:val="00BF66E6"/>
    <w:rsid w:val="00BF7331"/>
    <w:rsid w:val="00BF7520"/>
    <w:rsid w:val="00BF7795"/>
    <w:rsid w:val="00C00315"/>
    <w:rsid w:val="00C00469"/>
    <w:rsid w:val="00C0101E"/>
    <w:rsid w:val="00C01C06"/>
    <w:rsid w:val="00C03865"/>
    <w:rsid w:val="00C05C09"/>
    <w:rsid w:val="00C05E6F"/>
    <w:rsid w:val="00C05EBD"/>
    <w:rsid w:val="00C06EDB"/>
    <w:rsid w:val="00C071EE"/>
    <w:rsid w:val="00C073A5"/>
    <w:rsid w:val="00C07AD3"/>
    <w:rsid w:val="00C10806"/>
    <w:rsid w:val="00C10DF8"/>
    <w:rsid w:val="00C117EE"/>
    <w:rsid w:val="00C11C4C"/>
    <w:rsid w:val="00C12EFF"/>
    <w:rsid w:val="00C13FC8"/>
    <w:rsid w:val="00C166DA"/>
    <w:rsid w:val="00C17259"/>
    <w:rsid w:val="00C179C6"/>
    <w:rsid w:val="00C17B02"/>
    <w:rsid w:val="00C20CAC"/>
    <w:rsid w:val="00C210C1"/>
    <w:rsid w:val="00C226E4"/>
    <w:rsid w:val="00C22F18"/>
    <w:rsid w:val="00C2585E"/>
    <w:rsid w:val="00C26E2D"/>
    <w:rsid w:val="00C274C3"/>
    <w:rsid w:val="00C27733"/>
    <w:rsid w:val="00C27758"/>
    <w:rsid w:val="00C30E02"/>
    <w:rsid w:val="00C315F3"/>
    <w:rsid w:val="00C32133"/>
    <w:rsid w:val="00C324DE"/>
    <w:rsid w:val="00C326DB"/>
    <w:rsid w:val="00C33A3A"/>
    <w:rsid w:val="00C34BE4"/>
    <w:rsid w:val="00C36156"/>
    <w:rsid w:val="00C36728"/>
    <w:rsid w:val="00C368DE"/>
    <w:rsid w:val="00C36E53"/>
    <w:rsid w:val="00C37B70"/>
    <w:rsid w:val="00C37E93"/>
    <w:rsid w:val="00C402D2"/>
    <w:rsid w:val="00C41835"/>
    <w:rsid w:val="00C42831"/>
    <w:rsid w:val="00C42A06"/>
    <w:rsid w:val="00C42D71"/>
    <w:rsid w:val="00C432CC"/>
    <w:rsid w:val="00C4426D"/>
    <w:rsid w:val="00C446EB"/>
    <w:rsid w:val="00C46339"/>
    <w:rsid w:val="00C46511"/>
    <w:rsid w:val="00C47010"/>
    <w:rsid w:val="00C4723A"/>
    <w:rsid w:val="00C50745"/>
    <w:rsid w:val="00C51795"/>
    <w:rsid w:val="00C5192F"/>
    <w:rsid w:val="00C51F80"/>
    <w:rsid w:val="00C522A7"/>
    <w:rsid w:val="00C5285E"/>
    <w:rsid w:val="00C5296F"/>
    <w:rsid w:val="00C530AB"/>
    <w:rsid w:val="00C536C6"/>
    <w:rsid w:val="00C53C00"/>
    <w:rsid w:val="00C57377"/>
    <w:rsid w:val="00C57905"/>
    <w:rsid w:val="00C60A5A"/>
    <w:rsid w:val="00C616A7"/>
    <w:rsid w:val="00C623D9"/>
    <w:rsid w:val="00C62B96"/>
    <w:rsid w:val="00C62BE0"/>
    <w:rsid w:val="00C645E4"/>
    <w:rsid w:val="00C64A6B"/>
    <w:rsid w:val="00C64C00"/>
    <w:rsid w:val="00C65632"/>
    <w:rsid w:val="00C65F38"/>
    <w:rsid w:val="00C660AB"/>
    <w:rsid w:val="00C67AB7"/>
    <w:rsid w:val="00C67C9C"/>
    <w:rsid w:val="00C71CFE"/>
    <w:rsid w:val="00C72236"/>
    <w:rsid w:val="00C725F4"/>
    <w:rsid w:val="00C73074"/>
    <w:rsid w:val="00C73AAA"/>
    <w:rsid w:val="00C73ADD"/>
    <w:rsid w:val="00C73B6D"/>
    <w:rsid w:val="00C74178"/>
    <w:rsid w:val="00C746CA"/>
    <w:rsid w:val="00C7533B"/>
    <w:rsid w:val="00C76E0A"/>
    <w:rsid w:val="00C76F99"/>
    <w:rsid w:val="00C7723F"/>
    <w:rsid w:val="00C77946"/>
    <w:rsid w:val="00C80500"/>
    <w:rsid w:val="00C80B0B"/>
    <w:rsid w:val="00C80CC1"/>
    <w:rsid w:val="00C8151E"/>
    <w:rsid w:val="00C81801"/>
    <w:rsid w:val="00C82250"/>
    <w:rsid w:val="00C82864"/>
    <w:rsid w:val="00C82BBA"/>
    <w:rsid w:val="00C82E26"/>
    <w:rsid w:val="00C8315D"/>
    <w:rsid w:val="00C834B4"/>
    <w:rsid w:val="00C843C8"/>
    <w:rsid w:val="00C846B4"/>
    <w:rsid w:val="00C849F7"/>
    <w:rsid w:val="00C85B34"/>
    <w:rsid w:val="00C87132"/>
    <w:rsid w:val="00C87663"/>
    <w:rsid w:val="00C87C55"/>
    <w:rsid w:val="00C923FB"/>
    <w:rsid w:val="00C9300C"/>
    <w:rsid w:val="00C9305C"/>
    <w:rsid w:val="00C935AE"/>
    <w:rsid w:val="00C93B06"/>
    <w:rsid w:val="00C94D67"/>
    <w:rsid w:val="00C9659B"/>
    <w:rsid w:val="00C968F3"/>
    <w:rsid w:val="00C96A85"/>
    <w:rsid w:val="00C970DD"/>
    <w:rsid w:val="00C97132"/>
    <w:rsid w:val="00C97397"/>
    <w:rsid w:val="00C979A8"/>
    <w:rsid w:val="00C97BB1"/>
    <w:rsid w:val="00CA01DA"/>
    <w:rsid w:val="00CA1CA5"/>
    <w:rsid w:val="00CA3167"/>
    <w:rsid w:val="00CA3562"/>
    <w:rsid w:val="00CA36A4"/>
    <w:rsid w:val="00CA41D1"/>
    <w:rsid w:val="00CA53B0"/>
    <w:rsid w:val="00CA53FB"/>
    <w:rsid w:val="00CA5948"/>
    <w:rsid w:val="00CA6771"/>
    <w:rsid w:val="00CA6935"/>
    <w:rsid w:val="00CA74E2"/>
    <w:rsid w:val="00CB07AA"/>
    <w:rsid w:val="00CB0ADD"/>
    <w:rsid w:val="00CB119B"/>
    <w:rsid w:val="00CB15BB"/>
    <w:rsid w:val="00CB24D8"/>
    <w:rsid w:val="00CB298B"/>
    <w:rsid w:val="00CB2D61"/>
    <w:rsid w:val="00CB32E5"/>
    <w:rsid w:val="00CB45E9"/>
    <w:rsid w:val="00CB4F19"/>
    <w:rsid w:val="00CB6231"/>
    <w:rsid w:val="00CB65DC"/>
    <w:rsid w:val="00CC0116"/>
    <w:rsid w:val="00CC0CED"/>
    <w:rsid w:val="00CC12DF"/>
    <w:rsid w:val="00CC17A9"/>
    <w:rsid w:val="00CC1B0B"/>
    <w:rsid w:val="00CC209C"/>
    <w:rsid w:val="00CC2131"/>
    <w:rsid w:val="00CC3414"/>
    <w:rsid w:val="00CC4101"/>
    <w:rsid w:val="00CC4417"/>
    <w:rsid w:val="00CC6564"/>
    <w:rsid w:val="00CC6BFB"/>
    <w:rsid w:val="00CC75EA"/>
    <w:rsid w:val="00CC76FF"/>
    <w:rsid w:val="00CC7A77"/>
    <w:rsid w:val="00CD0A76"/>
    <w:rsid w:val="00CD17ED"/>
    <w:rsid w:val="00CD1CD1"/>
    <w:rsid w:val="00CD2DC3"/>
    <w:rsid w:val="00CD4470"/>
    <w:rsid w:val="00CD4B62"/>
    <w:rsid w:val="00CD4E8A"/>
    <w:rsid w:val="00CD5D54"/>
    <w:rsid w:val="00CD5F8F"/>
    <w:rsid w:val="00CD6CC0"/>
    <w:rsid w:val="00CD73A1"/>
    <w:rsid w:val="00CD75F2"/>
    <w:rsid w:val="00CE048B"/>
    <w:rsid w:val="00CE0662"/>
    <w:rsid w:val="00CE0A02"/>
    <w:rsid w:val="00CE0F01"/>
    <w:rsid w:val="00CE0F29"/>
    <w:rsid w:val="00CE3217"/>
    <w:rsid w:val="00CE40E2"/>
    <w:rsid w:val="00CE4178"/>
    <w:rsid w:val="00CE42F0"/>
    <w:rsid w:val="00CE5BE0"/>
    <w:rsid w:val="00CE613F"/>
    <w:rsid w:val="00CE6B29"/>
    <w:rsid w:val="00CE74D2"/>
    <w:rsid w:val="00CE7A77"/>
    <w:rsid w:val="00CF00DB"/>
    <w:rsid w:val="00CF01EE"/>
    <w:rsid w:val="00CF0753"/>
    <w:rsid w:val="00CF0E19"/>
    <w:rsid w:val="00CF2530"/>
    <w:rsid w:val="00CF30A4"/>
    <w:rsid w:val="00CF319B"/>
    <w:rsid w:val="00CF358B"/>
    <w:rsid w:val="00CF3782"/>
    <w:rsid w:val="00CF3EE5"/>
    <w:rsid w:val="00CF4492"/>
    <w:rsid w:val="00CF5159"/>
    <w:rsid w:val="00CF518B"/>
    <w:rsid w:val="00CF728A"/>
    <w:rsid w:val="00CF7314"/>
    <w:rsid w:val="00CF731C"/>
    <w:rsid w:val="00D01C6C"/>
    <w:rsid w:val="00D02408"/>
    <w:rsid w:val="00D0349D"/>
    <w:rsid w:val="00D0441C"/>
    <w:rsid w:val="00D07AD6"/>
    <w:rsid w:val="00D11473"/>
    <w:rsid w:val="00D1263B"/>
    <w:rsid w:val="00D129E7"/>
    <w:rsid w:val="00D12A58"/>
    <w:rsid w:val="00D13563"/>
    <w:rsid w:val="00D13FB5"/>
    <w:rsid w:val="00D16BFE"/>
    <w:rsid w:val="00D178E2"/>
    <w:rsid w:val="00D17901"/>
    <w:rsid w:val="00D179BE"/>
    <w:rsid w:val="00D20B2B"/>
    <w:rsid w:val="00D20D40"/>
    <w:rsid w:val="00D21881"/>
    <w:rsid w:val="00D21E86"/>
    <w:rsid w:val="00D226DC"/>
    <w:rsid w:val="00D234E6"/>
    <w:rsid w:val="00D2499A"/>
    <w:rsid w:val="00D24C77"/>
    <w:rsid w:val="00D254B4"/>
    <w:rsid w:val="00D2563C"/>
    <w:rsid w:val="00D25A7C"/>
    <w:rsid w:val="00D27E36"/>
    <w:rsid w:val="00D31C91"/>
    <w:rsid w:val="00D3244F"/>
    <w:rsid w:val="00D32782"/>
    <w:rsid w:val="00D32D81"/>
    <w:rsid w:val="00D33146"/>
    <w:rsid w:val="00D3323E"/>
    <w:rsid w:val="00D339A0"/>
    <w:rsid w:val="00D3410E"/>
    <w:rsid w:val="00D3569D"/>
    <w:rsid w:val="00D35F9A"/>
    <w:rsid w:val="00D3724A"/>
    <w:rsid w:val="00D372E0"/>
    <w:rsid w:val="00D37488"/>
    <w:rsid w:val="00D4152C"/>
    <w:rsid w:val="00D41ABA"/>
    <w:rsid w:val="00D41BE9"/>
    <w:rsid w:val="00D424B7"/>
    <w:rsid w:val="00D42525"/>
    <w:rsid w:val="00D4358E"/>
    <w:rsid w:val="00D44B02"/>
    <w:rsid w:val="00D45AEE"/>
    <w:rsid w:val="00D45BD1"/>
    <w:rsid w:val="00D46771"/>
    <w:rsid w:val="00D46E67"/>
    <w:rsid w:val="00D503AC"/>
    <w:rsid w:val="00D50D69"/>
    <w:rsid w:val="00D51443"/>
    <w:rsid w:val="00D51BFB"/>
    <w:rsid w:val="00D51FAE"/>
    <w:rsid w:val="00D520C6"/>
    <w:rsid w:val="00D520FB"/>
    <w:rsid w:val="00D5310F"/>
    <w:rsid w:val="00D53974"/>
    <w:rsid w:val="00D53B5D"/>
    <w:rsid w:val="00D53BE1"/>
    <w:rsid w:val="00D548A4"/>
    <w:rsid w:val="00D559FB"/>
    <w:rsid w:val="00D55AF4"/>
    <w:rsid w:val="00D55E21"/>
    <w:rsid w:val="00D579D3"/>
    <w:rsid w:val="00D61749"/>
    <w:rsid w:val="00D618EC"/>
    <w:rsid w:val="00D6204B"/>
    <w:rsid w:val="00D62E8F"/>
    <w:rsid w:val="00D6343A"/>
    <w:rsid w:val="00D63B2C"/>
    <w:rsid w:val="00D63FC1"/>
    <w:rsid w:val="00D64ED4"/>
    <w:rsid w:val="00D651DF"/>
    <w:rsid w:val="00D6536B"/>
    <w:rsid w:val="00D653F3"/>
    <w:rsid w:val="00D65728"/>
    <w:rsid w:val="00D65C5A"/>
    <w:rsid w:val="00D65C9F"/>
    <w:rsid w:val="00D65DB9"/>
    <w:rsid w:val="00D65E26"/>
    <w:rsid w:val="00D66E42"/>
    <w:rsid w:val="00D67430"/>
    <w:rsid w:val="00D67788"/>
    <w:rsid w:val="00D7086A"/>
    <w:rsid w:val="00D70A15"/>
    <w:rsid w:val="00D70B03"/>
    <w:rsid w:val="00D71B7A"/>
    <w:rsid w:val="00D732DF"/>
    <w:rsid w:val="00D733EB"/>
    <w:rsid w:val="00D73A72"/>
    <w:rsid w:val="00D74077"/>
    <w:rsid w:val="00D74331"/>
    <w:rsid w:val="00D764D9"/>
    <w:rsid w:val="00D76FEF"/>
    <w:rsid w:val="00D775D2"/>
    <w:rsid w:val="00D77816"/>
    <w:rsid w:val="00D77BAE"/>
    <w:rsid w:val="00D8166B"/>
    <w:rsid w:val="00D822C5"/>
    <w:rsid w:val="00D825D0"/>
    <w:rsid w:val="00D82908"/>
    <w:rsid w:val="00D837A2"/>
    <w:rsid w:val="00D8480C"/>
    <w:rsid w:val="00D84F0D"/>
    <w:rsid w:val="00D86B33"/>
    <w:rsid w:val="00D86F18"/>
    <w:rsid w:val="00D870EA"/>
    <w:rsid w:val="00D8739E"/>
    <w:rsid w:val="00D87B78"/>
    <w:rsid w:val="00D87BD2"/>
    <w:rsid w:val="00D906FA"/>
    <w:rsid w:val="00D90D40"/>
    <w:rsid w:val="00D91460"/>
    <w:rsid w:val="00D92A10"/>
    <w:rsid w:val="00D92AD5"/>
    <w:rsid w:val="00D93CEE"/>
    <w:rsid w:val="00D958EA"/>
    <w:rsid w:val="00D95F3A"/>
    <w:rsid w:val="00D95F3C"/>
    <w:rsid w:val="00D973D4"/>
    <w:rsid w:val="00D97849"/>
    <w:rsid w:val="00D97B23"/>
    <w:rsid w:val="00DA00C0"/>
    <w:rsid w:val="00DA1CCD"/>
    <w:rsid w:val="00DA1F12"/>
    <w:rsid w:val="00DA2516"/>
    <w:rsid w:val="00DA2762"/>
    <w:rsid w:val="00DA3A83"/>
    <w:rsid w:val="00DA3B0A"/>
    <w:rsid w:val="00DA43F7"/>
    <w:rsid w:val="00DA4DB5"/>
    <w:rsid w:val="00DA6A1A"/>
    <w:rsid w:val="00DA714D"/>
    <w:rsid w:val="00DB0D1D"/>
    <w:rsid w:val="00DB1119"/>
    <w:rsid w:val="00DB16BF"/>
    <w:rsid w:val="00DB22D2"/>
    <w:rsid w:val="00DB289B"/>
    <w:rsid w:val="00DB2F5F"/>
    <w:rsid w:val="00DB3534"/>
    <w:rsid w:val="00DB39DC"/>
    <w:rsid w:val="00DB5945"/>
    <w:rsid w:val="00DB66A7"/>
    <w:rsid w:val="00DC0351"/>
    <w:rsid w:val="00DC066C"/>
    <w:rsid w:val="00DC0B89"/>
    <w:rsid w:val="00DC1102"/>
    <w:rsid w:val="00DC1360"/>
    <w:rsid w:val="00DC1BCD"/>
    <w:rsid w:val="00DC3475"/>
    <w:rsid w:val="00DC439B"/>
    <w:rsid w:val="00DC44FF"/>
    <w:rsid w:val="00DC6917"/>
    <w:rsid w:val="00DC6ECB"/>
    <w:rsid w:val="00DC7DAB"/>
    <w:rsid w:val="00DD094D"/>
    <w:rsid w:val="00DD0BC6"/>
    <w:rsid w:val="00DD0DC9"/>
    <w:rsid w:val="00DD11FD"/>
    <w:rsid w:val="00DD21BB"/>
    <w:rsid w:val="00DD26F3"/>
    <w:rsid w:val="00DD2E20"/>
    <w:rsid w:val="00DD2F21"/>
    <w:rsid w:val="00DD32C6"/>
    <w:rsid w:val="00DD5444"/>
    <w:rsid w:val="00DD5E00"/>
    <w:rsid w:val="00DD5F17"/>
    <w:rsid w:val="00DD63E5"/>
    <w:rsid w:val="00DD669D"/>
    <w:rsid w:val="00DD7F2D"/>
    <w:rsid w:val="00DE0771"/>
    <w:rsid w:val="00DE20CF"/>
    <w:rsid w:val="00DE2596"/>
    <w:rsid w:val="00DE3334"/>
    <w:rsid w:val="00DE37E1"/>
    <w:rsid w:val="00DE45B7"/>
    <w:rsid w:val="00DE605E"/>
    <w:rsid w:val="00DE6268"/>
    <w:rsid w:val="00DE64C7"/>
    <w:rsid w:val="00DF0D88"/>
    <w:rsid w:val="00DF1EF3"/>
    <w:rsid w:val="00DF2BD4"/>
    <w:rsid w:val="00DF3162"/>
    <w:rsid w:val="00DF4049"/>
    <w:rsid w:val="00DF5C74"/>
    <w:rsid w:val="00DF6036"/>
    <w:rsid w:val="00DF62B9"/>
    <w:rsid w:val="00DF63F7"/>
    <w:rsid w:val="00DF70B7"/>
    <w:rsid w:val="00DF76CA"/>
    <w:rsid w:val="00E01C38"/>
    <w:rsid w:val="00E026F4"/>
    <w:rsid w:val="00E04318"/>
    <w:rsid w:val="00E04F81"/>
    <w:rsid w:val="00E04F8C"/>
    <w:rsid w:val="00E05289"/>
    <w:rsid w:val="00E05787"/>
    <w:rsid w:val="00E05E37"/>
    <w:rsid w:val="00E119DE"/>
    <w:rsid w:val="00E124A3"/>
    <w:rsid w:val="00E12697"/>
    <w:rsid w:val="00E129AB"/>
    <w:rsid w:val="00E13AC0"/>
    <w:rsid w:val="00E13C1E"/>
    <w:rsid w:val="00E145D0"/>
    <w:rsid w:val="00E15D75"/>
    <w:rsid w:val="00E15DEF"/>
    <w:rsid w:val="00E1684B"/>
    <w:rsid w:val="00E20054"/>
    <w:rsid w:val="00E208F4"/>
    <w:rsid w:val="00E21265"/>
    <w:rsid w:val="00E217A5"/>
    <w:rsid w:val="00E21806"/>
    <w:rsid w:val="00E22651"/>
    <w:rsid w:val="00E23864"/>
    <w:rsid w:val="00E253E1"/>
    <w:rsid w:val="00E25B4B"/>
    <w:rsid w:val="00E270F7"/>
    <w:rsid w:val="00E276AF"/>
    <w:rsid w:val="00E27A28"/>
    <w:rsid w:val="00E313F7"/>
    <w:rsid w:val="00E321F0"/>
    <w:rsid w:val="00E32F5E"/>
    <w:rsid w:val="00E3312D"/>
    <w:rsid w:val="00E334AF"/>
    <w:rsid w:val="00E342A6"/>
    <w:rsid w:val="00E34A00"/>
    <w:rsid w:val="00E34AEE"/>
    <w:rsid w:val="00E350C8"/>
    <w:rsid w:val="00E35C30"/>
    <w:rsid w:val="00E36C43"/>
    <w:rsid w:val="00E37779"/>
    <w:rsid w:val="00E37B45"/>
    <w:rsid w:val="00E403E5"/>
    <w:rsid w:val="00E41F37"/>
    <w:rsid w:val="00E41FD4"/>
    <w:rsid w:val="00E424E0"/>
    <w:rsid w:val="00E426BD"/>
    <w:rsid w:val="00E44A81"/>
    <w:rsid w:val="00E44A82"/>
    <w:rsid w:val="00E44F01"/>
    <w:rsid w:val="00E46B4D"/>
    <w:rsid w:val="00E470B1"/>
    <w:rsid w:val="00E47610"/>
    <w:rsid w:val="00E47F09"/>
    <w:rsid w:val="00E5078D"/>
    <w:rsid w:val="00E50D90"/>
    <w:rsid w:val="00E52766"/>
    <w:rsid w:val="00E53136"/>
    <w:rsid w:val="00E53219"/>
    <w:rsid w:val="00E54409"/>
    <w:rsid w:val="00E5554B"/>
    <w:rsid w:val="00E556D5"/>
    <w:rsid w:val="00E559C0"/>
    <w:rsid w:val="00E56010"/>
    <w:rsid w:val="00E57533"/>
    <w:rsid w:val="00E57EE3"/>
    <w:rsid w:val="00E606C1"/>
    <w:rsid w:val="00E6128B"/>
    <w:rsid w:val="00E62757"/>
    <w:rsid w:val="00E62A66"/>
    <w:rsid w:val="00E62CE8"/>
    <w:rsid w:val="00E63F6E"/>
    <w:rsid w:val="00E640BC"/>
    <w:rsid w:val="00E652EC"/>
    <w:rsid w:val="00E65BBF"/>
    <w:rsid w:val="00E6730F"/>
    <w:rsid w:val="00E70BBC"/>
    <w:rsid w:val="00E71E4E"/>
    <w:rsid w:val="00E7236D"/>
    <w:rsid w:val="00E72699"/>
    <w:rsid w:val="00E72BEE"/>
    <w:rsid w:val="00E73B84"/>
    <w:rsid w:val="00E74307"/>
    <w:rsid w:val="00E74460"/>
    <w:rsid w:val="00E74B5C"/>
    <w:rsid w:val="00E75F34"/>
    <w:rsid w:val="00E76E91"/>
    <w:rsid w:val="00E773A3"/>
    <w:rsid w:val="00E81216"/>
    <w:rsid w:val="00E813EB"/>
    <w:rsid w:val="00E81459"/>
    <w:rsid w:val="00E814B7"/>
    <w:rsid w:val="00E822D8"/>
    <w:rsid w:val="00E82D6F"/>
    <w:rsid w:val="00E83029"/>
    <w:rsid w:val="00E84412"/>
    <w:rsid w:val="00E847BD"/>
    <w:rsid w:val="00E87E26"/>
    <w:rsid w:val="00E900DE"/>
    <w:rsid w:val="00E90DCB"/>
    <w:rsid w:val="00E91187"/>
    <w:rsid w:val="00E91543"/>
    <w:rsid w:val="00E91561"/>
    <w:rsid w:val="00E91A53"/>
    <w:rsid w:val="00E91AD1"/>
    <w:rsid w:val="00E91E5B"/>
    <w:rsid w:val="00E93F58"/>
    <w:rsid w:val="00E94532"/>
    <w:rsid w:val="00E948CB"/>
    <w:rsid w:val="00E969E7"/>
    <w:rsid w:val="00E97CBA"/>
    <w:rsid w:val="00EA0AB1"/>
    <w:rsid w:val="00EA178D"/>
    <w:rsid w:val="00EA1DAA"/>
    <w:rsid w:val="00EA1E55"/>
    <w:rsid w:val="00EA2B09"/>
    <w:rsid w:val="00EA3764"/>
    <w:rsid w:val="00EA51BB"/>
    <w:rsid w:val="00EA5F56"/>
    <w:rsid w:val="00EA6C0F"/>
    <w:rsid w:val="00EA6DEC"/>
    <w:rsid w:val="00EA750F"/>
    <w:rsid w:val="00EA75CA"/>
    <w:rsid w:val="00EA7A71"/>
    <w:rsid w:val="00EA7E6C"/>
    <w:rsid w:val="00EB08FD"/>
    <w:rsid w:val="00EB0D8D"/>
    <w:rsid w:val="00EB11C1"/>
    <w:rsid w:val="00EB18C8"/>
    <w:rsid w:val="00EB18D9"/>
    <w:rsid w:val="00EB212B"/>
    <w:rsid w:val="00EB27CF"/>
    <w:rsid w:val="00EB2B80"/>
    <w:rsid w:val="00EB2E86"/>
    <w:rsid w:val="00EB3AB4"/>
    <w:rsid w:val="00EB5357"/>
    <w:rsid w:val="00EB5C3C"/>
    <w:rsid w:val="00EB7A0A"/>
    <w:rsid w:val="00EC0444"/>
    <w:rsid w:val="00EC0BC0"/>
    <w:rsid w:val="00EC0FFB"/>
    <w:rsid w:val="00EC10FF"/>
    <w:rsid w:val="00EC1780"/>
    <w:rsid w:val="00EC1BDE"/>
    <w:rsid w:val="00EC1F92"/>
    <w:rsid w:val="00EC27D1"/>
    <w:rsid w:val="00EC3216"/>
    <w:rsid w:val="00EC463D"/>
    <w:rsid w:val="00EC48CB"/>
    <w:rsid w:val="00EC5095"/>
    <w:rsid w:val="00EC5589"/>
    <w:rsid w:val="00EC564A"/>
    <w:rsid w:val="00EC5E6C"/>
    <w:rsid w:val="00EC6BBC"/>
    <w:rsid w:val="00EC6D46"/>
    <w:rsid w:val="00EC6E5E"/>
    <w:rsid w:val="00ED0194"/>
    <w:rsid w:val="00ED0BD8"/>
    <w:rsid w:val="00ED103F"/>
    <w:rsid w:val="00ED2685"/>
    <w:rsid w:val="00ED3C46"/>
    <w:rsid w:val="00ED5C7D"/>
    <w:rsid w:val="00ED611F"/>
    <w:rsid w:val="00ED655B"/>
    <w:rsid w:val="00ED6659"/>
    <w:rsid w:val="00ED66FA"/>
    <w:rsid w:val="00ED6C38"/>
    <w:rsid w:val="00EE0338"/>
    <w:rsid w:val="00EE1DE5"/>
    <w:rsid w:val="00EE2664"/>
    <w:rsid w:val="00EE3B88"/>
    <w:rsid w:val="00EE527D"/>
    <w:rsid w:val="00EE57AC"/>
    <w:rsid w:val="00EE58CF"/>
    <w:rsid w:val="00EE606B"/>
    <w:rsid w:val="00EE62B3"/>
    <w:rsid w:val="00EE64E2"/>
    <w:rsid w:val="00EE6EED"/>
    <w:rsid w:val="00EE7AA5"/>
    <w:rsid w:val="00EE7C82"/>
    <w:rsid w:val="00EF011C"/>
    <w:rsid w:val="00EF0C02"/>
    <w:rsid w:val="00EF0D97"/>
    <w:rsid w:val="00EF18B2"/>
    <w:rsid w:val="00EF3167"/>
    <w:rsid w:val="00EF35D6"/>
    <w:rsid w:val="00EF4325"/>
    <w:rsid w:val="00EF4CE7"/>
    <w:rsid w:val="00EF4F1B"/>
    <w:rsid w:val="00EF5375"/>
    <w:rsid w:val="00EF5E74"/>
    <w:rsid w:val="00EF6A24"/>
    <w:rsid w:val="00EF6CD7"/>
    <w:rsid w:val="00EF7D6A"/>
    <w:rsid w:val="00F001F2"/>
    <w:rsid w:val="00F002E8"/>
    <w:rsid w:val="00F016D0"/>
    <w:rsid w:val="00F01A11"/>
    <w:rsid w:val="00F01D3E"/>
    <w:rsid w:val="00F023A4"/>
    <w:rsid w:val="00F0251E"/>
    <w:rsid w:val="00F02779"/>
    <w:rsid w:val="00F0315E"/>
    <w:rsid w:val="00F053A8"/>
    <w:rsid w:val="00F05C98"/>
    <w:rsid w:val="00F06F97"/>
    <w:rsid w:val="00F104D9"/>
    <w:rsid w:val="00F11D07"/>
    <w:rsid w:val="00F12514"/>
    <w:rsid w:val="00F1266D"/>
    <w:rsid w:val="00F130AD"/>
    <w:rsid w:val="00F13AB1"/>
    <w:rsid w:val="00F14744"/>
    <w:rsid w:val="00F16168"/>
    <w:rsid w:val="00F175FF"/>
    <w:rsid w:val="00F17CE3"/>
    <w:rsid w:val="00F20A6F"/>
    <w:rsid w:val="00F2130D"/>
    <w:rsid w:val="00F213D3"/>
    <w:rsid w:val="00F216C9"/>
    <w:rsid w:val="00F223ED"/>
    <w:rsid w:val="00F236A0"/>
    <w:rsid w:val="00F23BEE"/>
    <w:rsid w:val="00F24050"/>
    <w:rsid w:val="00F242CF"/>
    <w:rsid w:val="00F2523D"/>
    <w:rsid w:val="00F264C2"/>
    <w:rsid w:val="00F269AA"/>
    <w:rsid w:val="00F27656"/>
    <w:rsid w:val="00F278CA"/>
    <w:rsid w:val="00F31DE9"/>
    <w:rsid w:val="00F324B8"/>
    <w:rsid w:val="00F32527"/>
    <w:rsid w:val="00F32BF1"/>
    <w:rsid w:val="00F32DB1"/>
    <w:rsid w:val="00F332FD"/>
    <w:rsid w:val="00F335A6"/>
    <w:rsid w:val="00F33E5A"/>
    <w:rsid w:val="00F342BF"/>
    <w:rsid w:val="00F345BA"/>
    <w:rsid w:val="00F34C2C"/>
    <w:rsid w:val="00F40377"/>
    <w:rsid w:val="00F4065C"/>
    <w:rsid w:val="00F41FF2"/>
    <w:rsid w:val="00F4334A"/>
    <w:rsid w:val="00F43E7F"/>
    <w:rsid w:val="00F445CC"/>
    <w:rsid w:val="00F44AE1"/>
    <w:rsid w:val="00F44FFB"/>
    <w:rsid w:val="00F46BF9"/>
    <w:rsid w:val="00F47B4D"/>
    <w:rsid w:val="00F47DBE"/>
    <w:rsid w:val="00F51F6E"/>
    <w:rsid w:val="00F52E53"/>
    <w:rsid w:val="00F53103"/>
    <w:rsid w:val="00F54A02"/>
    <w:rsid w:val="00F54FFC"/>
    <w:rsid w:val="00F57AB5"/>
    <w:rsid w:val="00F61875"/>
    <w:rsid w:val="00F61BC3"/>
    <w:rsid w:val="00F61C8A"/>
    <w:rsid w:val="00F61D98"/>
    <w:rsid w:val="00F6256A"/>
    <w:rsid w:val="00F62FAA"/>
    <w:rsid w:val="00F638A6"/>
    <w:rsid w:val="00F657A5"/>
    <w:rsid w:val="00F65B8E"/>
    <w:rsid w:val="00F66608"/>
    <w:rsid w:val="00F66BF6"/>
    <w:rsid w:val="00F700DF"/>
    <w:rsid w:val="00F70485"/>
    <w:rsid w:val="00F7128F"/>
    <w:rsid w:val="00F71E6F"/>
    <w:rsid w:val="00F721EB"/>
    <w:rsid w:val="00F72B57"/>
    <w:rsid w:val="00F72DEA"/>
    <w:rsid w:val="00F72ED2"/>
    <w:rsid w:val="00F73523"/>
    <w:rsid w:val="00F742FD"/>
    <w:rsid w:val="00F74BF5"/>
    <w:rsid w:val="00F750A8"/>
    <w:rsid w:val="00F752DA"/>
    <w:rsid w:val="00F758D9"/>
    <w:rsid w:val="00F76121"/>
    <w:rsid w:val="00F769F9"/>
    <w:rsid w:val="00F76B1B"/>
    <w:rsid w:val="00F76E2C"/>
    <w:rsid w:val="00F77253"/>
    <w:rsid w:val="00F77A49"/>
    <w:rsid w:val="00F81EE0"/>
    <w:rsid w:val="00F81F0B"/>
    <w:rsid w:val="00F81F33"/>
    <w:rsid w:val="00F82951"/>
    <w:rsid w:val="00F84960"/>
    <w:rsid w:val="00F84BD6"/>
    <w:rsid w:val="00F84D79"/>
    <w:rsid w:val="00F8772E"/>
    <w:rsid w:val="00F904C8"/>
    <w:rsid w:val="00F91214"/>
    <w:rsid w:val="00F916D8"/>
    <w:rsid w:val="00F91C0B"/>
    <w:rsid w:val="00F93544"/>
    <w:rsid w:val="00F9544B"/>
    <w:rsid w:val="00F956EF"/>
    <w:rsid w:val="00F959DF"/>
    <w:rsid w:val="00F95BF8"/>
    <w:rsid w:val="00F96983"/>
    <w:rsid w:val="00F97B58"/>
    <w:rsid w:val="00FA0B78"/>
    <w:rsid w:val="00FA25BD"/>
    <w:rsid w:val="00FA2A2F"/>
    <w:rsid w:val="00FA3846"/>
    <w:rsid w:val="00FA3A13"/>
    <w:rsid w:val="00FA3A9F"/>
    <w:rsid w:val="00FA3B38"/>
    <w:rsid w:val="00FA405F"/>
    <w:rsid w:val="00FA42C0"/>
    <w:rsid w:val="00FA4BEA"/>
    <w:rsid w:val="00FA4DF0"/>
    <w:rsid w:val="00FA511B"/>
    <w:rsid w:val="00FA58ED"/>
    <w:rsid w:val="00FA5DCB"/>
    <w:rsid w:val="00FA65F4"/>
    <w:rsid w:val="00FA6AFA"/>
    <w:rsid w:val="00FA6C76"/>
    <w:rsid w:val="00FA79F7"/>
    <w:rsid w:val="00FB0589"/>
    <w:rsid w:val="00FB26D8"/>
    <w:rsid w:val="00FB270E"/>
    <w:rsid w:val="00FB40FE"/>
    <w:rsid w:val="00FB4379"/>
    <w:rsid w:val="00FB4DE0"/>
    <w:rsid w:val="00FB542C"/>
    <w:rsid w:val="00FB5EDD"/>
    <w:rsid w:val="00FB688B"/>
    <w:rsid w:val="00FB6DDE"/>
    <w:rsid w:val="00FB7371"/>
    <w:rsid w:val="00FB7FB7"/>
    <w:rsid w:val="00FC0DFF"/>
    <w:rsid w:val="00FC11C6"/>
    <w:rsid w:val="00FC1A0A"/>
    <w:rsid w:val="00FC242A"/>
    <w:rsid w:val="00FC2715"/>
    <w:rsid w:val="00FC33EB"/>
    <w:rsid w:val="00FC359D"/>
    <w:rsid w:val="00FC3C2E"/>
    <w:rsid w:val="00FC4EFA"/>
    <w:rsid w:val="00FC7E81"/>
    <w:rsid w:val="00FC7EBF"/>
    <w:rsid w:val="00FD04E6"/>
    <w:rsid w:val="00FD0B02"/>
    <w:rsid w:val="00FD167C"/>
    <w:rsid w:val="00FD1784"/>
    <w:rsid w:val="00FD278F"/>
    <w:rsid w:val="00FD30BE"/>
    <w:rsid w:val="00FD30C4"/>
    <w:rsid w:val="00FD4707"/>
    <w:rsid w:val="00FD5490"/>
    <w:rsid w:val="00FD5A83"/>
    <w:rsid w:val="00FD6407"/>
    <w:rsid w:val="00FD6B12"/>
    <w:rsid w:val="00FD6BD9"/>
    <w:rsid w:val="00FD71D3"/>
    <w:rsid w:val="00FD75FA"/>
    <w:rsid w:val="00FD7D7F"/>
    <w:rsid w:val="00FE02F5"/>
    <w:rsid w:val="00FE0353"/>
    <w:rsid w:val="00FE177B"/>
    <w:rsid w:val="00FE249D"/>
    <w:rsid w:val="00FE28DC"/>
    <w:rsid w:val="00FE5C1B"/>
    <w:rsid w:val="00FE7000"/>
    <w:rsid w:val="00FE7F97"/>
    <w:rsid w:val="00FF0979"/>
    <w:rsid w:val="00FF0F03"/>
    <w:rsid w:val="00FF25BC"/>
    <w:rsid w:val="00FF42E5"/>
    <w:rsid w:val="00FF4916"/>
    <w:rsid w:val="00FF4993"/>
    <w:rsid w:val="00FF5F69"/>
    <w:rsid w:val="00FF6CB4"/>
    <w:rsid w:val="00FF7290"/>
    <w:rsid w:val="00FF772B"/>
    <w:rsid w:val="00FF78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3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head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Preformatted" w:uiPriority="99"/>
    <w:lsdException w:name="HTML Typewriter"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13FC8"/>
  </w:style>
  <w:style w:type="paragraph" w:styleId="Heading1">
    <w:name w:val="heading 1"/>
    <w:aliases w:val="H1,1,Heading,H1-Heading 1,h1,Header 1,l1,Legal Line 1,head 1,Heading No. L1,list 1,II+,I,heading 1,Heading11,Heading12,Heading111,Heading13,Heading112,Heading14,Heading113,Heading121,Heading1111,Heading131,Heading1121,h11,Header 11,l11,11,I1"/>
    <w:basedOn w:val="Normal"/>
    <w:next w:val="Normal"/>
    <w:link w:val="Heading1Char"/>
    <w:uiPriority w:val="9"/>
    <w:qFormat/>
    <w:rsid w:val="00C13FC8"/>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UNDERRUBRIK 1-2,h2 main heading,B Sub/Bold,B Sub/Bold1,B Sub/Bold2,B Sub/Bold11,h2 main heading1,h2 main heading2,B Sub/Bold3,B Sub/Bold12,h2 main heading3,B Sub/Bold4,B Sub/Bold13,Para2,SubPara,H2-Heading 2,2,Header 2,l2,Header&#10;2,h2,22,h21"/>
    <w:basedOn w:val="Normal"/>
    <w:next w:val="Normal"/>
    <w:link w:val="Heading2Char"/>
    <w:uiPriority w:val="9"/>
    <w:unhideWhenUsed/>
    <w:qFormat/>
    <w:rsid w:val="00C13FC8"/>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Title2,H31,H32,H33,H34,H35,título 3,h:3,Heading3,h3,H3-Heading 3,3,l3.3,l3,list 3,list3,subhead,1.,Heading No. L3,heading 3,Heading31,Heading32,Heading311,Heading33,Heading312,Heading34,Heading313,Heading321,Heading3111,Heading331,31,l3.31"/>
    <w:basedOn w:val="Normal"/>
    <w:next w:val="Normal"/>
    <w:link w:val="Heading3Char"/>
    <w:uiPriority w:val="9"/>
    <w:unhideWhenUsed/>
    <w:qFormat/>
    <w:rsid w:val="00C13FC8"/>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Heading4,Heading41,Heading42,Heading411,Heading43,Heading412,Heading No. L4,4,H4-Heading 4,h4,l4,heading4,44,Heading44,Heading413,Heading421,Heading4111,Heading431,Heading4121,Heading No. L41,41,H4-Heading 41,h41,l41,heading41,441,Heading45"/>
    <w:basedOn w:val="Normal"/>
    <w:next w:val="Normal"/>
    <w:link w:val="Heading4Char"/>
    <w:uiPriority w:val="9"/>
    <w:unhideWhenUsed/>
    <w:qFormat/>
    <w:rsid w:val="00C13FC8"/>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aliases w:val="H5,Heading5,Heading51,Heading52,Heading511,Heading53,Heading512,5,H5-Heading 5,h5,l5,heading5,Heading54,Heading513,Heading521,Heading5111,Heading531,Heading5121,51,H5-Heading 51,h51,l51,heading51,Heading55,Heading514,Heading522,Heading5112,52"/>
    <w:basedOn w:val="Normal"/>
    <w:next w:val="Normal"/>
    <w:link w:val="Heading5Char"/>
    <w:uiPriority w:val="9"/>
    <w:unhideWhenUsed/>
    <w:qFormat/>
    <w:rsid w:val="00C13FC8"/>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L6,H6,Heading6,Heading61,Heading62,Heading611,Heading63,Heading612,6,h6,Requirement,Heading64,Heading613,Heading621,Heading6111,Heading631,Heading6121,61,h61,Requirement1,Heading65,Heading614,Heading622,Heading6112,Heading632,Heading6122,62"/>
    <w:basedOn w:val="Normal"/>
    <w:next w:val="Normal"/>
    <w:link w:val="Heading6Char"/>
    <w:uiPriority w:val="9"/>
    <w:unhideWhenUsed/>
    <w:qFormat/>
    <w:rsid w:val="00C13FC8"/>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aliases w:val="L7,Heading 7(unused)"/>
    <w:basedOn w:val="Normal"/>
    <w:next w:val="Normal"/>
    <w:link w:val="Heading7Char"/>
    <w:uiPriority w:val="9"/>
    <w:unhideWhenUsed/>
    <w:qFormat/>
    <w:rsid w:val="00C13FC8"/>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aliases w:val="Heading 8(unused)"/>
    <w:basedOn w:val="Normal"/>
    <w:next w:val="Normal"/>
    <w:link w:val="Heading8Char"/>
    <w:uiPriority w:val="9"/>
    <w:unhideWhenUsed/>
    <w:qFormat/>
    <w:rsid w:val="00C13FC8"/>
    <w:pPr>
      <w:keepNext/>
      <w:keepLines/>
      <w:numPr>
        <w:ilvl w:val="7"/>
        <w:numId w:val="9"/>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aliases w:val="Heading 9(unused)"/>
    <w:basedOn w:val="Normal"/>
    <w:next w:val="Normal"/>
    <w:link w:val="Heading9Char"/>
    <w:uiPriority w:val="9"/>
    <w:unhideWhenUsed/>
    <w:qFormat/>
    <w:rsid w:val="00C13FC8"/>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2 Char,UNDERRUBRIK 1-2 Char,h2 main heading Char,B Sub/Bold Char,B Sub/Bold1 Char,B Sub/Bold2 Char,B Sub/Bold11 Char,h2 main heading1 Char,h2 main heading2 Char,B Sub/Bold3 Char,B Sub/Bold12 Char,h2 main heading3 Char,B Sub/Bold4 Char"/>
    <w:basedOn w:val="DefaultParagraphFont"/>
    <w:link w:val="Heading2"/>
    <w:uiPriority w:val="9"/>
    <w:rsid w:val="00C13FC8"/>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Title2 Char,H31 Char,H32 Char,H33 Char,H34 Char,H35 Char,título 3 Char,h:3 Char,Heading3 Char,h3 Char,H3-Heading 3 Char,3 Char,l3.3 Char,l3 Char,list 3 Char,list3 Char,subhead Char,1. Char,Heading No. L3 Char,heading 3 Char"/>
    <w:basedOn w:val="DefaultParagraphFont"/>
    <w:link w:val="Heading3"/>
    <w:uiPriority w:val="9"/>
    <w:rsid w:val="00C13FC8"/>
    <w:rPr>
      <w:rFonts w:asciiTheme="majorHAnsi" w:eastAsiaTheme="majorEastAsia" w:hAnsiTheme="majorHAnsi" w:cstheme="majorBidi"/>
      <w:b/>
      <w:bCs/>
      <w:color w:val="4F81BD" w:themeColor="accent1"/>
    </w:rPr>
  </w:style>
  <w:style w:type="character" w:customStyle="1" w:styleId="Heading4Char">
    <w:name w:val="Heading 4 Char"/>
    <w:aliases w:val="Heading4 Char,Heading41 Char,Heading42 Char,Heading411 Char,Heading43 Char,Heading412 Char,Heading No. L4 Char,4 Char,H4-Heading 4 Char,h4 Char,l4 Char,heading4 Char,44 Char,Heading44 Char,Heading413 Char,Heading421 Char,Heading4111 Char"/>
    <w:basedOn w:val="DefaultParagraphFont"/>
    <w:link w:val="Heading4"/>
    <w:uiPriority w:val="9"/>
    <w:rsid w:val="00C13FC8"/>
    <w:rPr>
      <w:rFonts w:asciiTheme="majorHAnsi" w:eastAsiaTheme="majorEastAsia" w:hAnsiTheme="majorHAnsi" w:cstheme="majorBidi"/>
      <w:b/>
      <w:bCs/>
      <w:i/>
      <w:iCs/>
      <w:color w:val="4F81BD" w:themeColor="accent1"/>
    </w:rPr>
  </w:style>
  <w:style w:type="character" w:customStyle="1" w:styleId="Heading5Char">
    <w:name w:val="Heading 5 Char"/>
    <w:aliases w:val="H5 Char,Heading5 Char,Heading51 Char,Heading52 Char,Heading511 Char,Heading53 Char,Heading512 Char,5 Char,H5-Heading 5 Char,h5 Char,l5 Char,heading5 Char,Heading54 Char,Heading513 Char,Heading521 Char,Heading5111 Char,Heading531 Char"/>
    <w:basedOn w:val="DefaultParagraphFont"/>
    <w:link w:val="Heading5"/>
    <w:uiPriority w:val="9"/>
    <w:rsid w:val="00C13FC8"/>
    <w:rPr>
      <w:rFonts w:asciiTheme="majorHAnsi" w:eastAsiaTheme="majorEastAsia" w:hAnsiTheme="majorHAnsi" w:cstheme="majorBidi"/>
      <w:color w:val="243F60" w:themeColor="accent1" w:themeShade="7F"/>
    </w:rPr>
  </w:style>
  <w:style w:type="paragraph" w:customStyle="1" w:styleId="bullet1Char">
    <w:name w:val="bullet1 Char"/>
    <w:basedOn w:val="Normal"/>
    <w:link w:val="bullet1CharChar"/>
    <w:semiHidden/>
    <w:rsid w:val="002D764A"/>
    <w:pPr>
      <w:keepNext/>
      <w:numPr>
        <w:numId w:val="2"/>
      </w:numPr>
      <w:tabs>
        <w:tab w:val="left" w:pos="1152"/>
      </w:tabs>
      <w:spacing w:before="60" w:after="60" w:line="320" w:lineRule="atLeast"/>
      <w:jc w:val="both"/>
    </w:pPr>
  </w:style>
  <w:style w:type="character" w:customStyle="1" w:styleId="bullet1CharChar">
    <w:name w:val="bullet1 Char Char"/>
    <w:basedOn w:val="DefaultParagraphFont"/>
    <w:link w:val="bullet1Char"/>
    <w:semiHidden/>
    <w:rsid w:val="00283E28"/>
  </w:style>
  <w:style w:type="paragraph" w:customStyle="1" w:styleId="bullet2CharCharCharChar">
    <w:name w:val="bullet2 Char Char Char Char"/>
    <w:basedOn w:val="Normal"/>
    <w:link w:val="bullet2CharCharCharCharChar"/>
    <w:rsid w:val="002D764A"/>
    <w:pPr>
      <w:keepNext/>
      <w:numPr>
        <w:numId w:val="1"/>
      </w:numPr>
      <w:tabs>
        <w:tab w:val="left" w:pos="1584"/>
      </w:tabs>
      <w:spacing w:before="20" w:after="100" w:line="320" w:lineRule="atLeast"/>
      <w:jc w:val="both"/>
    </w:pPr>
    <w:rPr>
      <w:snapToGrid w:val="0"/>
    </w:rPr>
  </w:style>
  <w:style w:type="character" w:customStyle="1" w:styleId="bullet2CharCharCharCharChar">
    <w:name w:val="bullet2 Char Char Char Char Char"/>
    <w:basedOn w:val="DefaultParagraphFont"/>
    <w:link w:val="bullet2CharCharCharChar"/>
    <w:rsid w:val="008C2630"/>
    <w:rPr>
      <w:snapToGrid w:val="0"/>
    </w:rPr>
  </w:style>
  <w:style w:type="paragraph" w:customStyle="1" w:styleId="Bullet1">
    <w:name w:val="Bullet 1"/>
    <w:basedOn w:val="bullet1Char"/>
    <w:rsid w:val="002D764A"/>
  </w:style>
  <w:style w:type="character" w:customStyle="1" w:styleId="BodyTextIndentChar">
    <w:name w:val="Body Text Indent Char"/>
    <w:basedOn w:val="DefaultParagraphFont"/>
    <w:rsid w:val="002D764A"/>
    <w:rPr>
      <w:sz w:val="24"/>
      <w:szCs w:val="24"/>
      <w:lang w:val="en-US" w:eastAsia="en-US" w:bidi="ar-SA"/>
    </w:rPr>
  </w:style>
  <w:style w:type="paragraph" w:customStyle="1" w:styleId="bullet2CharCharChar">
    <w:name w:val="bullet2 Char Char Char"/>
    <w:basedOn w:val="Normal"/>
    <w:rsid w:val="002D764A"/>
    <w:pPr>
      <w:keepNext/>
      <w:tabs>
        <w:tab w:val="num" w:pos="1512"/>
        <w:tab w:val="left" w:pos="1584"/>
      </w:tabs>
      <w:spacing w:before="20" w:after="100" w:line="320" w:lineRule="atLeast"/>
      <w:ind w:left="1512" w:hanging="360"/>
      <w:jc w:val="both"/>
    </w:pPr>
    <w:rPr>
      <w:snapToGrid w:val="0"/>
    </w:rPr>
  </w:style>
  <w:style w:type="paragraph" w:styleId="TOC1">
    <w:name w:val="toc 1"/>
    <w:basedOn w:val="Normal"/>
    <w:next w:val="Normal"/>
    <w:autoRedefine/>
    <w:uiPriority w:val="39"/>
    <w:rsid w:val="00A929CB"/>
    <w:pPr>
      <w:tabs>
        <w:tab w:val="left" w:pos="480"/>
        <w:tab w:val="right" w:leader="dot" w:pos="9000"/>
      </w:tabs>
    </w:pPr>
  </w:style>
  <w:style w:type="paragraph" w:styleId="TOC2">
    <w:name w:val="toc 2"/>
    <w:basedOn w:val="Normal"/>
    <w:next w:val="Normal"/>
    <w:autoRedefine/>
    <w:uiPriority w:val="39"/>
    <w:rsid w:val="001861A1"/>
    <w:pPr>
      <w:tabs>
        <w:tab w:val="left" w:pos="960"/>
        <w:tab w:val="right" w:leader="dot" w:pos="9000"/>
      </w:tabs>
      <w:spacing w:before="60" w:after="60"/>
      <w:ind w:left="245"/>
    </w:pPr>
  </w:style>
  <w:style w:type="paragraph" w:styleId="TOC3">
    <w:name w:val="toc 3"/>
    <w:basedOn w:val="Normal"/>
    <w:next w:val="Normal"/>
    <w:autoRedefine/>
    <w:uiPriority w:val="39"/>
    <w:rsid w:val="008A721C"/>
    <w:pPr>
      <w:tabs>
        <w:tab w:val="left" w:pos="1440"/>
        <w:tab w:val="right" w:leader="dot" w:pos="9000"/>
      </w:tabs>
      <w:ind w:left="480"/>
      <w:jc w:val="center"/>
    </w:pPr>
  </w:style>
  <w:style w:type="paragraph" w:styleId="TOC4">
    <w:name w:val="toc 4"/>
    <w:basedOn w:val="Normal"/>
    <w:next w:val="Normal"/>
    <w:autoRedefine/>
    <w:uiPriority w:val="39"/>
    <w:rsid w:val="00A65248"/>
    <w:pPr>
      <w:tabs>
        <w:tab w:val="left" w:pos="1920"/>
        <w:tab w:val="right" w:leader="dot" w:pos="9000"/>
      </w:tabs>
      <w:ind w:left="720"/>
    </w:pPr>
  </w:style>
  <w:style w:type="paragraph" w:styleId="TOC5">
    <w:name w:val="toc 5"/>
    <w:basedOn w:val="Normal"/>
    <w:next w:val="Normal"/>
    <w:autoRedefine/>
    <w:uiPriority w:val="39"/>
    <w:rsid w:val="002D764A"/>
    <w:pPr>
      <w:ind w:left="960"/>
    </w:pPr>
  </w:style>
  <w:style w:type="paragraph" w:styleId="TOC6">
    <w:name w:val="toc 6"/>
    <w:basedOn w:val="Normal"/>
    <w:next w:val="Normal"/>
    <w:autoRedefine/>
    <w:semiHidden/>
    <w:rsid w:val="002D764A"/>
    <w:pPr>
      <w:ind w:left="1200"/>
    </w:pPr>
  </w:style>
  <w:style w:type="paragraph" w:styleId="TOC7">
    <w:name w:val="toc 7"/>
    <w:basedOn w:val="Normal"/>
    <w:next w:val="Normal"/>
    <w:autoRedefine/>
    <w:semiHidden/>
    <w:rsid w:val="002D764A"/>
    <w:pPr>
      <w:ind w:left="1440"/>
    </w:pPr>
  </w:style>
  <w:style w:type="paragraph" w:styleId="TOC8">
    <w:name w:val="toc 8"/>
    <w:basedOn w:val="Normal"/>
    <w:next w:val="Normal"/>
    <w:autoRedefine/>
    <w:semiHidden/>
    <w:rsid w:val="002D764A"/>
    <w:pPr>
      <w:ind w:left="1680"/>
    </w:pPr>
  </w:style>
  <w:style w:type="paragraph" w:styleId="TOC9">
    <w:name w:val="toc 9"/>
    <w:basedOn w:val="Normal"/>
    <w:next w:val="Normal"/>
    <w:autoRedefine/>
    <w:semiHidden/>
    <w:rsid w:val="002D764A"/>
    <w:pPr>
      <w:ind w:left="1920"/>
    </w:pPr>
  </w:style>
  <w:style w:type="character" w:styleId="Hyperlink">
    <w:name w:val="Hyperlink"/>
    <w:basedOn w:val="DefaultParagraphFont"/>
    <w:uiPriority w:val="99"/>
    <w:rsid w:val="002D764A"/>
    <w:rPr>
      <w:color w:val="0000FF"/>
      <w:u w:val="single"/>
    </w:rPr>
  </w:style>
  <w:style w:type="paragraph" w:customStyle="1" w:styleId="i3">
    <w:name w:val="’i—3"/>
    <w:basedOn w:val="Normal"/>
    <w:rsid w:val="002D764A"/>
    <w:pPr>
      <w:widowControl w:val="0"/>
      <w:autoSpaceDE w:val="0"/>
      <w:autoSpaceDN w:val="0"/>
      <w:spacing w:line="360" w:lineRule="atLeast"/>
      <w:ind w:left="540"/>
      <w:jc w:val="both"/>
    </w:pPr>
    <w:rPr>
      <w:rFonts w:ascii="MS Mincho" w:eastAsia="MS Mincho"/>
      <w:sz w:val="21"/>
      <w:szCs w:val="21"/>
    </w:rPr>
  </w:style>
  <w:style w:type="paragraph" w:styleId="Subtitle">
    <w:name w:val="Subtitle"/>
    <w:basedOn w:val="Normal"/>
    <w:next w:val="Normal"/>
    <w:link w:val="SubtitleChar"/>
    <w:uiPriority w:val="11"/>
    <w:qFormat/>
    <w:rsid w:val="00C13FC8"/>
    <w:pPr>
      <w:numPr>
        <w:ilvl w:val="1"/>
      </w:numPr>
    </w:pPr>
    <w:rPr>
      <w:rFonts w:asciiTheme="majorHAnsi" w:eastAsiaTheme="majorEastAsia" w:hAnsiTheme="majorHAnsi" w:cstheme="majorBidi"/>
      <w:i/>
      <w:iCs/>
      <w:color w:val="4F81BD" w:themeColor="accent1"/>
      <w:spacing w:val="15"/>
      <w:sz w:val="24"/>
      <w:szCs w:val="24"/>
    </w:rPr>
  </w:style>
  <w:style w:type="paragraph" w:customStyle="1" w:styleId="xl93">
    <w:name w:val="xl93"/>
    <w:basedOn w:val="Normal"/>
    <w:rsid w:val="002D764A"/>
    <w:pPr>
      <w:pBdr>
        <w:bottom w:val="single" w:sz="4" w:space="0" w:color="auto"/>
      </w:pBdr>
      <w:spacing w:before="100" w:beforeAutospacing="1" w:after="100" w:afterAutospacing="1"/>
      <w:jc w:val="center"/>
      <w:textAlignment w:val="center"/>
    </w:pPr>
    <w:rPr>
      <w:rFonts w:cs="Arial"/>
      <w:b/>
      <w:bCs/>
    </w:rPr>
  </w:style>
  <w:style w:type="paragraph" w:styleId="Header">
    <w:name w:val="header"/>
    <w:aliases w:val="Chapter Name"/>
    <w:basedOn w:val="Normal"/>
    <w:link w:val="HeaderChar"/>
    <w:uiPriority w:val="99"/>
    <w:rsid w:val="002D764A"/>
    <w:pPr>
      <w:tabs>
        <w:tab w:val="center" w:pos="4320"/>
        <w:tab w:val="right" w:pos="8640"/>
      </w:tabs>
    </w:pPr>
  </w:style>
  <w:style w:type="paragraph" w:styleId="Footer">
    <w:name w:val="footer"/>
    <w:basedOn w:val="Normal"/>
    <w:rsid w:val="002D764A"/>
    <w:pPr>
      <w:tabs>
        <w:tab w:val="center" w:pos="4320"/>
        <w:tab w:val="right" w:pos="8640"/>
      </w:tabs>
    </w:pPr>
  </w:style>
  <w:style w:type="character" w:styleId="PageNumber">
    <w:name w:val="page number"/>
    <w:basedOn w:val="DefaultParagraphFont"/>
    <w:rsid w:val="002D764A"/>
  </w:style>
  <w:style w:type="paragraph" w:styleId="BodyText">
    <w:name w:val="Body Text"/>
    <w:aliases w:val="bt,body text,BODY TEXT,t,Body3,body indent, ändrad,ändrad,ändreading 6ad,Remarks"/>
    <w:basedOn w:val="Normal"/>
    <w:link w:val="BodyTextChar"/>
    <w:rsid w:val="002D764A"/>
    <w:pPr>
      <w:spacing w:before="120" w:after="120"/>
      <w:jc w:val="both"/>
    </w:pPr>
  </w:style>
  <w:style w:type="paragraph" w:styleId="Caption">
    <w:name w:val="caption"/>
    <w:basedOn w:val="Normal"/>
    <w:next w:val="Normal"/>
    <w:uiPriority w:val="35"/>
    <w:unhideWhenUsed/>
    <w:qFormat/>
    <w:rsid w:val="00C13FC8"/>
    <w:pPr>
      <w:spacing w:line="240" w:lineRule="auto"/>
    </w:pPr>
    <w:rPr>
      <w:b/>
      <w:bCs/>
      <w:color w:val="4F81BD" w:themeColor="accent1"/>
      <w:sz w:val="18"/>
      <w:szCs w:val="18"/>
    </w:rPr>
  </w:style>
  <w:style w:type="paragraph" w:styleId="BodyText2">
    <w:name w:val="Body Text 2"/>
    <w:basedOn w:val="Normal"/>
    <w:rsid w:val="002D764A"/>
    <w:pPr>
      <w:spacing w:after="120" w:line="480" w:lineRule="auto"/>
    </w:pPr>
  </w:style>
  <w:style w:type="character" w:customStyle="1" w:styleId="content1">
    <w:name w:val="content1"/>
    <w:basedOn w:val="DefaultParagraphFont"/>
    <w:rsid w:val="002E7126"/>
    <w:rPr>
      <w:rFonts w:ascii="Arial" w:hAnsi="Arial" w:cs="Arial" w:hint="default"/>
      <w:b w:val="0"/>
      <w:bCs w:val="0"/>
      <w:strike w:val="0"/>
      <w:dstrike w:val="0"/>
      <w:color w:val="000000"/>
      <w:sz w:val="18"/>
      <w:szCs w:val="18"/>
      <w:u w:val="none"/>
      <w:effect w:val="none"/>
    </w:rPr>
  </w:style>
  <w:style w:type="character" w:customStyle="1" w:styleId="title1">
    <w:name w:val="title1"/>
    <w:basedOn w:val="DefaultParagraphFont"/>
    <w:rsid w:val="00801410"/>
    <w:rPr>
      <w:rFonts w:ascii="Helvetica" w:hAnsi="Helvetica" w:hint="default"/>
      <w:b/>
      <w:bCs/>
      <w:sz w:val="36"/>
      <w:szCs w:val="36"/>
    </w:rPr>
  </w:style>
  <w:style w:type="character" w:customStyle="1" w:styleId="fieldnames1">
    <w:name w:val="fieldnames1"/>
    <w:basedOn w:val="DefaultParagraphFont"/>
    <w:rsid w:val="00A25965"/>
    <w:rPr>
      <w:rFonts w:ascii="Helvetica" w:hAnsi="Helvetica" w:hint="default"/>
      <w:b/>
      <w:bCs/>
      <w:sz w:val="22"/>
      <w:szCs w:val="22"/>
    </w:rPr>
  </w:style>
  <w:style w:type="character" w:customStyle="1" w:styleId="default1">
    <w:name w:val="default1"/>
    <w:basedOn w:val="DefaultParagraphFont"/>
    <w:rsid w:val="00A25965"/>
    <w:rPr>
      <w:rFonts w:ascii="Arial" w:hAnsi="Arial" w:cs="Arial" w:hint="default"/>
      <w:sz w:val="20"/>
      <w:szCs w:val="20"/>
    </w:rPr>
  </w:style>
  <w:style w:type="paragraph" w:styleId="NormalWeb">
    <w:name w:val="Normal (Web)"/>
    <w:basedOn w:val="Normal"/>
    <w:uiPriority w:val="99"/>
    <w:rsid w:val="00C30E02"/>
    <w:pPr>
      <w:spacing w:before="100" w:beforeAutospacing="1" w:after="100" w:afterAutospacing="1"/>
    </w:pPr>
    <w:rPr>
      <w:rFonts w:ascii="Times New Roman" w:hAnsi="Times New Roman"/>
    </w:rPr>
  </w:style>
  <w:style w:type="paragraph" w:styleId="BodyTextIndent">
    <w:name w:val="Body Text Indent"/>
    <w:aliases w:val="Body Text Indent Char1 Char Char,Body Text Indent Char1 Char,Body Text Indent Char Char Char Char Char Char Char Char Char Char Char Char,Body Text Indent Char2,Body Text Indent Char1 Char2,Body Text Indent Char2 Char Char"/>
    <w:basedOn w:val="Normal"/>
    <w:link w:val="BodyTextIndentChar1"/>
    <w:rsid w:val="0086302F"/>
    <w:pPr>
      <w:spacing w:after="120"/>
      <w:ind w:left="360"/>
    </w:pPr>
  </w:style>
  <w:style w:type="character" w:customStyle="1" w:styleId="BodyTextIndentChar1">
    <w:name w:val="Body Text Indent Char1"/>
    <w:aliases w:val="Body Text Indent Char1 Char Char Char,Body Text Indent Char1 Char Char1,Body Text Indent Char Char Char Char Char Char Char Char Char Char Char Char Char,Body Text Indent Char2 Char,Body Text Indent Char1 Char2 Char"/>
    <w:basedOn w:val="DefaultParagraphFont"/>
    <w:link w:val="BodyTextIndent"/>
    <w:rsid w:val="00E124A3"/>
    <w:rPr>
      <w:rFonts w:ascii="Arial" w:hAnsi="Arial"/>
      <w:sz w:val="24"/>
      <w:szCs w:val="24"/>
      <w:lang w:val="en-US" w:eastAsia="en-US" w:bidi="ar-SA"/>
    </w:rPr>
  </w:style>
  <w:style w:type="character" w:customStyle="1" w:styleId="contenttitle1">
    <w:name w:val="contenttitle1"/>
    <w:basedOn w:val="DefaultParagraphFont"/>
    <w:rsid w:val="00214227"/>
    <w:rPr>
      <w:rFonts w:ascii="Arial" w:hAnsi="Arial" w:cs="Arial" w:hint="default"/>
      <w:b/>
      <w:bCs/>
      <w:strike w:val="0"/>
      <w:dstrike w:val="0"/>
      <w:color w:val="000000"/>
      <w:sz w:val="21"/>
      <w:szCs w:val="21"/>
      <w:u w:val="none"/>
      <w:effect w:val="none"/>
    </w:rPr>
  </w:style>
  <w:style w:type="paragraph" w:styleId="BodyText3">
    <w:name w:val="Body Text 3"/>
    <w:basedOn w:val="Normal"/>
    <w:rsid w:val="004F64AE"/>
    <w:pPr>
      <w:spacing w:after="120"/>
    </w:pPr>
    <w:rPr>
      <w:sz w:val="16"/>
      <w:szCs w:val="16"/>
    </w:rPr>
  </w:style>
  <w:style w:type="paragraph" w:customStyle="1" w:styleId="StyleJustified">
    <w:name w:val="Style Justified"/>
    <w:basedOn w:val="Normal"/>
    <w:rsid w:val="006A6573"/>
    <w:pPr>
      <w:spacing w:before="120" w:after="120"/>
      <w:jc w:val="both"/>
    </w:pPr>
    <w:rPr>
      <w:rFonts w:ascii="Times New Roman" w:hAnsi="Times New Roman"/>
      <w:szCs w:val="20"/>
    </w:rPr>
  </w:style>
  <w:style w:type="paragraph" w:customStyle="1" w:styleId="TableHeading">
    <w:name w:val="Table Heading"/>
    <w:basedOn w:val="Normal"/>
    <w:semiHidden/>
    <w:rsid w:val="004D0A02"/>
    <w:pPr>
      <w:widowControl w:val="0"/>
      <w:numPr>
        <w:ilvl w:val="12"/>
      </w:numPr>
      <w:spacing w:before="80" w:after="40" w:line="320" w:lineRule="exact"/>
      <w:jc w:val="center"/>
    </w:pPr>
    <w:rPr>
      <w:rFonts w:ascii=".VnArial Narrow" w:hAnsi=".VnArial Narrow"/>
      <w:b/>
      <w:szCs w:val="20"/>
      <w:lang w:val="en-GB"/>
    </w:rPr>
  </w:style>
  <w:style w:type="paragraph" w:customStyle="1" w:styleId="TableText">
    <w:name w:val="Table Text"/>
    <w:basedOn w:val="Normal"/>
    <w:rsid w:val="004D0A02"/>
    <w:pPr>
      <w:widowControl w:val="0"/>
      <w:spacing w:before="20" w:after="20"/>
      <w:ind w:left="43"/>
    </w:pPr>
    <w:rPr>
      <w:rFonts w:cs="Arial"/>
      <w:sz w:val="20"/>
      <w:szCs w:val="20"/>
    </w:rPr>
  </w:style>
  <w:style w:type="paragraph" w:customStyle="1" w:styleId="Gap">
    <w:name w:val="Gap"/>
    <w:basedOn w:val="Normal"/>
    <w:rsid w:val="004D0A02"/>
    <w:rPr>
      <w:rFonts w:ascii="Times New Roman" w:hAnsi="Times New Roman"/>
      <w:sz w:val="20"/>
      <w:szCs w:val="20"/>
      <w:lang w:val="en-AU"/>
    </w:rPr>
  </w:style>
  <w:style w:type="paragraph" w:customStyle="1" w:styleId="Graphic">
    <w:name w:val="Graphic"/>
    <w:basedOn w:val="Caption"/>
    <w:rsid w:val="004D0A02"/>
    <w:pPr>
      <w:keepNext/>
      <w:numPr>
        <w:numId w:val="4"/>
      </w:numPr>
      <w:tabs>
        <w:tab w:val="clear" w:pos="2160"/>
      </w:tabs>
      <w:spacing w:before="240" w:after="0"/>
      <w:ind w:left="562" w:firstLine="0"/>
    </w:pPr>
    <w:rPr>
      <w:b w:val="0"/>
      <w:i/>
      <w:sz w:val="16"/>
      <w:szCs w:val="20"/>
      <w:lang w:val="en-AU"/>
    </w:rPr>
  </w:style>
  <w:style w:type="paragraph" w:customStyle="1" w:styleId="Invisible1">
    <w:name w:val="Invisible 1"/>
    <w:basedOn w:val="Heading1"/>
    <w:next w:val="BodyText"/>
    <w:rsid w:val="004D0A02"/>
    <w:pPr>
      <w:pageBreakBefore/>
      <w:numPr>
        <w:ilvl w:val="1"/>
        <w:numId w:val="4"/>
      </w:numPr>
      <w:shd w:val="clear" w:color="auto" w:fill="000000"/>
      <w:tabs>
        <w:tab w:val="clear" w:pos="567"/>
      </w:tabs>
      <w:spacing w:before="0" w:line="240" w:lineRule="auto"/>
      <w:ind w:left="0" w:firstLine="0"/>
    </w:pPr>
    <w:rPr>
      <w:caps/>
      <w:color w:val="auto"/>
      <w:sz w:val="32"/>
      <w:szCs w:val="20"/>
      <w:lang w:val="en-AU"/>
    </w:rPr>
  </w:style>
  <w:style w:type="paragraph" w:customStyle="1" w:styleId="Invisible2">
    <w:name w:val="Invisible 2"/>
    <w:basedOn w:val="Invisible1"/>
    <w:next w:val="BodyText"/>
    <w:rsid w:val="004D0A02"/>
    <w:pPr>
      <w:pageBreakBefore w:val="0"/>
      <w:numPr>
        <w:ilvl w:val="2"/>
      </w:numPr>
      <w:shd w:val="clear" w:color="auto" w:fill="auto"/>
      <w:tabs>
        <w:tab w:val="clear" w:pos="720"/>
      </w:tabs>
      <w:spacing w:before="360"/>
      <w:ind w:left="0" w:firstLine="0"/>
    </w:pPr>
  </w:style>
  <w:style w:type="paragraph" w:customStyle="1" w:styleId="DocControlHeader">
    <w:name w:val="Doc Control Header"/>
    <w:rsid w:val="004D0A02"/>
    <w:pPr>
      <w:spacing w:after="120"/>
      <w:jc w:val="center"/>
    </w:pPr>
    <w:rPr>
      <w:rFonts w:ascii="Garamond" w:hAnsi="Garamond"/>
      <w:b/>
      <w:sz w:val="24"/>
      <w:szCs w:val="24"/>
      <w:lang w:val="en-NZ" w:bidi="ar-SA"/>
    </w:rPr>
  </w:style>
  <w:style w:type="paragraph" w:customStyle="1" w:styleId="DocControlText">
    <w:name w:val="Doc Control Text"/>
    <w:rsid w:val="004D0A02"/>
    <w:pPr>
      <w:jc w:val="center"/>
    </w:pPr>
    <w:rPr>
      <w:rFonts w:ascii="Garamond" w:hAnsi="Garamond"/>
      <w:sz w:val="24"/>
      <w:szCs w:val="24"/>
      <w:lang w:val="en-NZ" w:bidi="ar-SA"/>
    </w:rPr>
  </w:style>
  <w:style w:type="character" w:styleId="Emphasis">
    <w:name w:val="Emphasis"/>
    <w:basedOn w:val="DefaultParagraphFont"/>
    <w:uiPriority w:val="20"/>
    <w:qFormat/>
    <w:rsid w:val="00C13FC8"/>
    <w:rPr>
      <w:i/>
      <w:iCs/>
    </w:rPr>
  </w:style>
  <w:style w:type="character" w:styleId="Strong">
    <w:name w:val="Strong"/>
    <w:basedOn w:val="DefaultParagraphFont"/>
    <w:uiPriority w:val="22"/>
    <w:qFormat/>
    <w:rsid w:val="00C13FC8"/>
    <w:rPr>
      <w:b/>
      <w:bCs/>
    </w:rPr>
  </w:style>
  <w:style w:type="paragraph" w:customStyle="1" w:styleId="Style4">
    <w:name w:val="Style4"/>
    <w:basedOn w:val="BodyText"/>
    <w:autoRedefine/>
    <w:rsid w:val="007D738C"/>
    <w:pPr>
      <w:spacing w:after="0"/>
      <w:ind w:firstLine="720"/>
    </w:pPr>
    <w:rPr>
      <w:rFonts w:ascii="Times New Roman" w:hAnsi="Times New Roman"/>
      <w:sz w:val="26"/>
    </w:rPr>
  </w:style>
  <w:style w:type="paragraph" w:styleId="Title">
    <w:name w:val="Title"/>
    <w:basedOn w:val="Normal"/>
    <w:next w:val="Normal"/>
    <w:link w:val="TitleChar"/>
    <w:uiPriority w:val="10"/>
    <w:qFormat/>
    <w:rsid w:val="00C13F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SCCTD1">
    <w:name w:val="NSCCTD1"/>
    <w:basedOn w:val="Normal"/>
    <w:rsid w:val="001C33A5"/>
    <w:pPr>
      <w:spacing w:before="120"/>
      <w:jc w:val="both"/>
    </w:pPr>
    <w:rPr>
      <w:rFonts w:ascii="VNI-Aptima" w:hAnsi="VNI-Aptima"/>
      <w:b/>
      <w:caps/>
      <w:sz w:val="28"/>
      <w:szCs w:val="20"/>
    </w:rPr>
  </w:style>
  <w:style w:type="paragraph" w:customStyle="1" w:styleId="Bl1Char">
    <w:name w:val="Bl1 Char"/>
    <w:basedOn w:val="Normal"/>
    <w:link w:val="Bl1CharChar"/>
    <w:rsid w:val="00793339"/>
    <w:pPr>
      <w:tabs>
        <w:tab w:val="left" w:pos="1152"/>
      </w:tabs>
      <w:spacing w:before="60" w:after="60" w:line="320" w:lineRule="atLeast"/>
      <w:jc w:val="both"/>
    </w:pPr>
    <w:rPr>
      <w:rFonts w:ascii="Times New Roman" w:hAnsi="Times New Roman"/>
    </w:rPr>
  </w:style>
  <w:style w:type="character" w:customStyle="1" w:styleId="Bl1CharChar">
    <w:name w:val="Bl1 Char Char"/>
    <w:basedOn w:val="DefaultParagraphFont"/>
    <w:link w:val="Bl1Char"/>
    <w:rsid w:val="00793339"/>
    <w:rPr>
      <w:sz w:val="24"/>
      <w:szCs w:val="24"/>
      <w:lang w:val="en-US" w:eastAsia="en-US" w:bidi="ar-SA"/>
    </w:rPr>
  </w:style>
  <w:style w:type="character" w:customStyle="1" w:styleId="bullet1CharCharChar">
    <w:name w:val="bullet1 Char Char Char"/>
    <w:basedOn w:val="DefaultParagraphFont"/>
    <w:rsid w:val="00913B82"/>
    <w:rPr>
      <w:rFonts w:ascii="Arial" w:hAnsi="Arial"/>
      <w:sz w:val="24"/>
      <w:szCs w:val="24"/>
      <w:lang w:val="en-US" w:eastAsia="en-US" w:bidi="ar-SA"/>
    </w:rPr>
  </w:style>
  <w:style w:type="table" w:styleId="TableGrid">
    <w:name w:val="Table Grid"/>
    <w:basedOn w:val="TableNormal"/>
    <w:uiPriority w:val="1"/>
    <w:rsid w:val="00087B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2">
    <w:name w:val="Bullet2"/>
    <w:semiHidden/>
    <w:rsid w:val="002F5558"/>
    <w:pPr>
      <w:numPr>
        <w:ilvl w:val="1"/>
        <w:numId w:val="5"/>
      </w:numPr>
      <w:tabs>
        <w:tab w:val="clear" w:pos="1440"/>
        <w:tab w:val="num" w:pos="360"/>
      </w:tabs>
      <w:spacing w:before="60" w:after="60"/>
      <w:ind w:left="360"/>
      <w:jc w:val="both"/>
    </w:pPr>
    <w:rPr>
      <w:rFonts w:ascii=".VnTime" w:hAnsi=".VnTime"/>
      <w:noProof/>
      <w:sz w:val="24"/>
      <w:szCs w:val="24"/>
      <w:lang w:bidi="ar-SA"/>
    </w:rPr>
  </w:style>
  <w:style w:type="character" w:customStyle="1" w:styleId="Heading4CharChar1">
    <w:name w:val="Heading 4 Char Char1"/>
    <w:aliases w:val="Heading4 Char Char,Heading41 Char Char,Heading42 Char Char,Heading411 Char Char,Heading43 Char Char,Heading412 Char Char,Heading No. L4 Char Char,4 Char Char,H4-Heading 4 Char Char,h4 Char Char,l4 Char Char,heading4 Char Char"/>
    <w:basedOn w:val="DefaultParagraphFont"/>
    <w:rsid w:val="00F01D3E"/>
    <w:rPr>
      <w:rFonts w:ascii="Arial" w:hAnsi="Arial"/>
      <w:b/>
      <w:sz w:val="24"/>
      <w:szCs w:val="24"/>
      <w:lang w:val="en-US" w:eastAsia="en-US" w:bidi="ar-SA"/>
    </w:rPr>
  </w:style>
  <w:style w:type="character" w:customStyle="1" w:styleId="themebody1">
    <w:name w:val="themebody1"/>
    <w:basedOn w:val="DefaultParagraphFont"/>
    <w:rsid w:val="00F01D3E"/>
    <w:rPr>
      <w:color w:val="FFFFFF"/>
    </w:rPr>
  </w:style>
  <w:style w:type="paragraph" w:styleId="TableofFigures">
    <w:name w:val="table of figures"/>
    <w:basedOn w:val="Normal"/>
    <w:next w:val="Normal"/>
    <w:semiHidden/>
    <w:rsid w:val="000427B7"/>
    <w:pPr>
      <w:keepNext/>
      <w:ind w:left="400" w:hanging="400"/>
      <w:jc w:val="center"/>
    </w:pPr>
    <w:rPr>
      <w:rFonts w:ascii=".VnArial" w:hAnsi=".VnArial"/>
      <w:sz w:val="20"/>
    </w:rPr>
  </w:style>
  <w:style w:type="paragraph" w:customStyle="1" w:styleId="bullet2CharChar">
    <w:name w:val="bullet2 Char Char"/>
    <w:basedOn w:val="Normal"/>
    <w:rsid w:val="000427B7"/>
    <w:pPr>
      <w:keepNext/>
      <w:tabs>
        <w:tab w:val="num" w:pos="1512"/>
        <w:tab w:val="left" w:pos="1584"/>
      </w:tabs>
      <w:spacing w:before="20" w:after="100" w:line="320" w:lineRule="atLeast"/>
      <w:ind w:left="1512" w:hanging="360"/>
      <w:jc w:val="both"/>
    </w:pPr>
    <w:rPr>
      <w:rFonts w:ascii="Times New Roman" w:hAnsi="Times New Roman"/>
      <w:snapToGrid w:val="0"/>
    </w:rPr>
  </w:style>
  <w:style w:type="paragraph" w:customStyle="1" w:styleId="gach">
    <w:name w:val="gach"/>
    <w:basedOn w:val="BodyTextIndent"/>
    <w:rsid w:val="006E307E"/>
    <w:pPr>
      <w:keepNext/>
      <w:spacing w:before="240" w:line="320" w:lineRule="atLeast"/>
      <w:jc w:val="both"/>
    </w:pPr>
    <w:rPr>
      <w:rFonts w:ascii="Times New Roman" w:hAnsi="Times New Roman"/>
      <w:b/>
      <w:u w:val="single"/>
    </w:rPr>
  </w:style>
  <w:style w:type="paragraph" w:customStyle="1" w:styleId="hinhve">
    <w:name w:val="hinh ve"/>
    <w:basedOn w:val="Normal"/>
    <w:rsid w:val="00E640BC"/>
    <w:pPr>
      <w:keepNext/>
      <w:spacing w:before="60" w:after="180" w:line="320" w:lineRule="atLeast"/>
      <w:ind w:left="720"/>
      <w:jc w:val="center"/>
    </w:pPr>
    <w:rPr>
      <w:b/>
      <w:sz w:val="28"/>
    </w:rPr>
  </w:style>
  <w:style w:type="paragraph" w:styleId="Index5">
    <w:name w:val="index 5"/>
    <w:basedOn w:val="Normal"/>
    <w:next w:val="Normal"/>
    <w:autoRedefine/>
    <w:semiHidden/>
    <w:rsid w:val="00A543A2"/>
    <w:pPr>
      <w:keepNext/>
      <w:ind w:left="1000" w:hanging="200"/>
    </w:pPr>
    <w:rPr>
      <w:rFonts w:ascii="Times New Roman" w:hAnsi="Times New Roman"/>
    </w:rPr>
  </w:style>
  <w:style w:type="paragraph" w:customStyle="1" w:styleId="bl1">
    <w:name w:val="bl1"/>
    <w:basedOn w:val="Normal"/>
    <w:semiHidden/>
    <w:rsid w:val="007E53D0"/>
    <w:pPr>
      <w:numPr>
        <w:numId w:val="6"/>
      </w:numPr>
      <w:tabs>
        <w:tab w:val="clear" w:pos="2088"/>
        <w:tab w:val="num" w:pos="851"/>
      </w:tabs>
      <w:spacing w:before="60" w:after="60" w:line="320" w:lineRule="atLeast"/>
      <w:ind w:left="851" w:hanging="397"/>
      <w:jc w:val="both"/>
    </w:pPr>
    <w:rPr>
      <w:rFonts w:ascii="Times New Roman" w:hAnsi="Times New Roman"/>
      <w:sz w:val="26"/>
      <w:szCs w:val="20"/>
    </w:rPr>
  </w:style>
  <w:style w:type="paragraph" w:customStyle="1" w:styleId="bullet3">
    <w:name w:val="bullet3"/>
    <w:basedOn w:val="bullet2CharChar"/>
    <w:rsid w:val="007E53D0"/>
    <w:pPr>
      <w:tabs>
        <w:tab w:val="clear" w:pos="1512"/>
        <w:tab w:val="num" w:pos="2088"/>
      </w:tabs>
      <w:spacing w:before="0" w:after="0"/>
      <w:ind w:left="2088"/>
    </w:pPr>
  </w:style>
  <w:style w:type="paragraph" w:customStyle="1" w:styleId="bullet3Char">
    <w:name w:val="bullet3 Char"/>
    <w:basedOn w:val="bullet2CharCharCharChar"/>
    <w:rsid w:val="00145A55"/>
    <w:pPr>
      <w:numPr>
        <w:numId w:val="3"/>
      </w:numPr>
      <w:spacing w:before="0" w:after="0"/>
    </w:pPr>
    <w:rPr>
      <w:rFonts w:ascii="Times New Roman" w:hAnsi="Times New Roman"/>
    </w:rPr>
  </w:style>
  <w:style w:type="character" w:customStyle="1" w:styleId="Heading3CharChar">
    <w:name w:val="Heading 3 Char Char"/>
    <w:aliases w:val="H3 Char Char,Title2 Char Char,H31 Char Char,H32 Char Char,H33 Char Char,H34 Char Char,H35 Char Char,título 3 Char Char,h:3 Char Char,Heading3 Char Char,h3 Char Char,H3-Heading 3 Char Char,3 Char Char,l3.3 Char Char,l3 Char Char"/>
    <w:basedOn w:val="DefaultParagraphFont"/>
    <w:rsid w:val="00982B3D"/>
    <w:rPr>
      <w:rFonts w:ascii="Arial" w:hAnsi="Arial"/>
      <w:b/>
      <w:sz w:val="26"/>
      <w:lang w:val="en-US" w:eastAsia="en-US" w:bidi="ar-SA"/>
    </w:rPr>
  </w:style>
  <w:style w:type="character" w:customStyle="1" w:styleId="colorffffff1">
    <w:name w:val="colorffffff1"/>
    <w:basedOn w:val="DefaultParagraphFont"/>
    <w:rsid w:val="00505194"/>
    <w:rPr>
      <w:color w:val="FFFFFF"/>
    </w:rPr>
  </w:style>
  <w:style w:type="paragraph" w:customStyle="1" w:styleId="BodyText0">
    <w:name w:val="*Body Text"/>
    <w:rsid w:val="00C9659B"/>
    <w:pPr>
      <w:spacing w:line="220" w:lineRule="atLeast"/>
      <w:ind w:left="2304"/>
    </w:pPr>
    <w:rPr>
      <w:rFonts w:ascii="Arial" w:hAnsi="Arial"/>
      <w:szCs w:val="24"/>
      <w:lang w:bidi="ar-SA"/>
    </w:rPr>
  </w:style>
  <w:style w:type="paragraph" w:styleId="ListParagraph">
    <w:name w:val="List Paragraph"/>
    <w:basedOn w:val="Normal"/>
    <w:uiPriority w:val="34"/>
    <w:qFormat/>
    <w:rsid w:val="00C13FC8"/>
    <w:pPr>
      <w:ind w:left="720"/>
      <w:contextualSpacing/>
    </w:pPr>
  </w:style>
  <w:style w:type="paragraph" w:customStyle="1" w:styleId="tabletxt">
    <w:name w:val="tabletxt"/>
    <w:basedOn w:val="Normal"/>
    <w:rsid w:val="007672F4"/>
    <w:pPr>
      <w:suppressAutoHyphens/>
      <w:autoSpaceDE w:val="0"/>
      <w:spacing w:before="20" w:after="20"/>
      <w:jc w:val="both"/>
    </w:pPr>
    <w:rPr>
      <w:rFonts w:ascii="Times New Roman" w:hAnsi="Times New Roman" w:cs="Arial"/>
      <w:sz w:val="20"/>
      <w:szCs w:val="20"/>
      <w:lang w:eastAsia="ar-SA"/>
    </w:rPr>
  </w:style>
  <w:style w:type="paragraph" w:customStyle="1" w:styleId="Tabletext0">
    <w:name w:val="Tabletext"/>
    <w:basedOn w:val="Normal"/>
    <w:rsid w:val="007672F4"/>
    <w:pPr>
      <w:keepLines/>
      <w:widowControl w:val="0"/>
      <w:suppressAutoHyphens/>
      <w:spacing w:line="240" w:lineRule="atLeast"/>
    </w:pPr>
    <w:rPr>
      <w:sz w:val="20"/>
      <w:szCs w:val="20"/>
      <w:lang w:eastAsia="ar-SA"/>
    </w:rPr>
  </w:style>
  <w:style w:type="character" w:customStyle="1" w:styleId="BodyTextChar">
    <w:name w:val="Body Text Char"/>
    <w:aliases w:val="bt Char,body text Char,BODY TEXT Char,t Char,Body3 Char,body indent Char, ändrad Char,ändrad Char,ändreading 6ad Char,Remarks Char"/>
    <w:basedOn w:val="DefaultParagraphFont"/>
    <w:link w:val="BodyText"/>
    <w:rsid w:val="00A50CB6"/>
    <w:rPr>
      <w:rFonts w:ascii="Arial" w:hAnsi="Arial"/>
      <w:sz w:val="24"/>
      <w:szCs w:val="24"/>
    </w:rPr>
  </w:style>
  <w:style w:type="character" w:customStyle="1" w:styleId="apple-tab-span">
    <w:name w:val="apple-tab-span"/>
    <w:basedOn w:val="DefaultParagraphFont"/>
    <w:rsid w:val="004D137B"/>
  </w:style>
  <w:style w:type="character" w:customStyle="1" w:styleId="apple-converted-space">
    <w:name w:val="apple-converted-space"/>
    <w:basedOn w:val="DefaultParagraphFont"/>
    <w:rsid w:val="003335BB"/>
  </w:style>
  <w:style w:type="character" w:styleId="HTMLTypewriter">
    <w:name w:val="HTML Typewriter"/>
    <w:basedOn w:val="DefaultParagraphFont"/>
    <w:uiPriority w:val="99"/>
    <w:unhideWhenUsed/>
    <w:rsid w:val="003335B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33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35BB"/>
    <w:rPr>
      <w:rFonts w:ascii="Courier New" w:hAnsi="Courier New" w:cs="Courier New"/>
    </w:rPr>
  </w:style>
  <w:style w:type="character" w:customStyle="1" w:styleId="pln">
    <w:name w:val="pln"/>
    <w:basedOn w:val="DefaultParagraphFont"/>
    <w:rsid w:val="003335BB"/>
  </w:style>
  <w:style w:type="character" w:customStyle="1" w:styleId="pun">
    <w:name w:val="pun"/>
    <w:basedOn w:val="DefaultParagraphFont"/>
    <w:rsid w:val="003335BB"/>
  </w:style>
  <w:style w:type="character" w:customStyle="1" w:styleId="apple-style-span">
    <w:name w:val="apple-style-span"/>
    <w:basedOn w:val="DefaultParagraphFont"/>
    <w:rsid w:val="003335BB"/>
  </w:style>
  <w:style w:type="paragraph" w:customStyle="1" w:styleId="standard12p">
    <w:name w:val="standard12p"/>
    <w:basedOn w:val="Normal"/>
    <w:rsid w:val="008432F9"/>
    <w:pPr>
      <w:spacing w:before="100" w:beforeAutospacing="1" w:after="100" w:afterAutospacing="1"/>
    </w:pPr>
    <w:rPr>
      <w:rFonts w:cs="Arial"/>
      <w:sz w:val="15"/>
      <w:szCs w:val="15"/>
    </w:rPr>
  </w:style>
  <w:style w:type="paragraph" w:customStyle="1" w:styleId="Illustration">
    <w:name w:val="Illustration"/>
    <w:basedOn w:val="Caption"/>
    <w:rsid w:val="002A6678"/>
    <w:pPr>
      <w:widowControl w:val="0"/>
      <w:suppressLineNumbers/>
      <w:suppressAutoHyphens/>
    </w:pPr>
    <w:rPr>
      <w:rFonts w:ascii="Times New Roman" w:eastAsia="Arial Unicode MS" w:hAnsi="Times New Roman" w:cs="Mangal"/>
      <w:b w:val="0"/>
      <w:iCs/>
      <w:kern w:val="1"/>
      <w:lang w:eastAsia="hi-IN" w:bidi="hi-IN"/>
    </w:rPr>
  </w:style>
  <w:style w:type="paragraph" w:customStyle="1" w:styleId="Default1LTGliederung1">
    <w:name w:val="Default 1~LT~Gliederung 1"/>
    <w:rsid w:val="002F147D"/>
    <w:pPr>
      <w:widowControl w:val="0"/>
      <w:suppressAutoHyphens/>
      <w:autoSpaceDE w:val="0"/>
      <w:spacing w:after="283"/>
    </w:pPr>
    <w:rPr>
      <w:rFonts w:ascii="Mangal" w:eastAsia="Mangal" w:hAnsi="Mangal" w:cs="Mangal"/>
      <w:color w:val="000000"/>
      <w:kern w:val="1"/>
      <w:sz w:val="52"/>
      <w:szCs w:val="52"/>
      <w:lang w:eastAsia="hi-IN" w:bidi="hi-IN"/>
    </w:rPr>
  </w:style>
  <w:style w:type="paragraph" w:customStyle="1" w:styleId="TableContents">
    <w:name w:val="Table Contents"/>
    <w:basedOn w:val="Normal"/>
    <w:rsid w:val="009463E2"/>
    <w:pPr>
      <w:widowControl w:val="0"/>
      <w:suppressLineNumbers/>
      <w:suppressAutoHyphens/>
    </w:pPr>
    <w:rPr>
      <w:rFonts w:ascii="Times New Roman" w:eastAsia="SimSun" w:hAnsi="Times New Roman" w:cs="Mangal"/>
      <w:kern w:val="1"/>
      <w:lang w:eastAsia="hi-IN" w:bidi="hi-IN"/>
    </w:rPr>
  </w:style>
  <w:style w:type="character" w:customStyle="1" w:styleId="Heading1Char">
    <w:name w:val="Heading 1 Char"/>
    <w:aliases w:val="H1 Char,1 Char,Heading Char,H1-Heading 1 Char,h1 Char,Header 1 Char,l1 Char,Legal Line 1 Char,head 1 Char,Heading No. L1 Char,list 1 Char,II+ Char,I Char,heading 1 Char,Heading11 Char,Heading12 Char,Heading111 Char,Heading13 Char,h11 Char"/>
    <w:basedOn w:val="DefaultParagraphFont"/>
    <w:link w:val="Heading1"/>
    <w:uiPriority w:val="9"/>
    <w:rsid w:val="00C13FC8"/>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aliases w:val="L6 Char,H6 Char,Heading6 Char,Heading61 Char,Heading62 Char,Heading611 Char,Heading63 Char,Heading612 Char,6 Char,h6 Char,Requirement Char,Heading64 Char,Heading613 Char,Heading621 Char,Heading6111 Char,Heading631 Char,Heading6121 Char"/>
    <w:basedOn w:val="DefaultParagraphFont"/>
    <w:link w:val="Heading6"/>
    <w:uiPriority w:val="9"/>
    <w:rsid w:val="00C13FC8"/>
    <w:rPr>
      <w:rFonts w:asciiTheme="majorHAnsi" w:eastAsiaTheme="majorEastAsia" w:hAnsiTheme="majorHAnsi" w:cstheme="majorBidi"/>
      <w:i/>
      <w:iCs/>
      <w:color w:val="243F60" w:themeColor="accent1" w:themeShade="7F"/>
    </w:rPr>
  </w:style>
  <w:style w:type="character" w:customStyle="1" w:styleId="Heading7Char">
    <w:name w:val="Heading 7 Char"/>
    <w:aliases w:val="L7 Char,Heading 7(unused) Char"/>
    <w:basedOn w:val="DefaultParagraphFont"/>
    <w:link w:val="Heading7"/>
    <w:uiPriority w:val="9"/>
    <w:rsid w:val="00C13FC8"/>
    <w:rPr>
      <w:rFonts w:asciiTheme="majorHAnsi" w:eastAsiaTheme="majorEastAsia" w:hAnsiTheme="majorHAnsi" w:cstheme="majorBidi"/>
      <w:i/>
      <w:iCs/>
      <w:color w:val="404040" w:themeColor="text1" w:themeTint="BF"/>
    </w:rPr>
  </w:style>
  <w:style w:type="character" w:customStyle="1" w:styleId="Heading8Char">
    <w:name w:val="Heading 8 Char"/>
    <w:aliases w:val="Heading 8(unused) Char"/>
    <w:basedOn w:val="DefaultParagraphFont"/>
    <w:link w:val="Heading8"/>
    <w:uiPriority w:val="9"/>
    <w:rsid w:val="00C13FC8"/>
    <w:rPr>
      <w:rFonts w:asciiTheme="majorHAnsi" w:eastAsiaTheme="majorEastAsia" w:hAnsiTheme="majorHAnsi" w:cstheme="majorBidi"/>
      <w:color w:val="4F81BD" w:themeColor="accent1"/>
      <w:sz w:val="20"/>
      <w:szCs w:val="20"/>
    </w:rPr>
  </w:style>
  <w:style w:type="character" w:customStyle="1" w:styleId="Heading9Char">
    <w:name w:val="Heading 9 Char"/>
    <w:aliases w:val="Heading 9(unused) Char"/>
    <w:basedOn w:val="DefaultParagraphFont"/>
    <w:link w:val="Heading9"/>
    <w:uiPriority w:val="9"/>
    <w:rsid w:val="00C13FC8"/>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C13FC8"/>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C13FC8"/>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C13FC8"/>
    <w:pPr>
      <w:spacing w:after="0" w:line="240" w:lineRule="auto"/>
    </w:pPr>
  </w:style>
  <w:style w:type="paragraph" w:styleId="Quote">
    <w:name w:val="Quote"/>
    <w:basedOn w:val="Normal"/>
    <w:next w:val="Normal"/>
    <w:link w:val="QuoteChar"/>
    <w:uiPriority w:val="29"/>
    <w:qFormat/>
    <w:rsid w:val="00C13FC8"/>
    <w:rPr>
      <w:i/>
      <w:iCs/>
      <w:color w:val="000000" w:themeColor="text1"/>
    </w:rPr>
  </w:style>
  <w:style w:type="character" w:customStyle="1" w:styleId="QuoteChar">
    <w:name w:val="Quote Char"/>
    <w:basedOn w:val="DefaultParagraphFont"/>
    <w:link w:val="Quote"/>
    <w:uiPriority w:val="29"/>
    <w:rsid w:val="00C13FC8"/>
    <w:rPr>
      <w:i/>
      <w:iCs/>
      <w:color w:val="000000" w:themeColor="text1"/>
    </w:rPr>
  </w:style>
  <w:style w:type="paragraph" w:styleId="IntenseQuote">
    <w:name w:val="Intense Quote"/>
    <w:basedOn w:val="Normal"/>
    <w:next w:val="Normal"/>
    <w:link w:val="IntenseQuoteChar"/>
    <w:uiPriority w:val="30"/>
    <w:qFormat/>
    <w:rsid w:val="00C13FC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13FC8"/>
    <w:rPr>
      <w:b/>
      <w:bCs/>
      <w:i/>
      <w:iCs/>
      <w:color w:val="4F81BD" w:themeColor="accent1"/>
    </w:rPr>
  </w:style>
  <w:style w:type="character" w:styleId="SubtleEmphasis">
    <w:name w:val="Subtle Emphasis"/>
    <w:basedOn w:val="DefaultParagraphFont"/>
    <w:uiPriority w:val="19"/>
    <w:qFormat/>
    <w:rsid w:val="00C13FC8"/>
    <w:rPr>
      <w:i/>
      <w:iCs/>
      <w:color w:val="808080" w:themeColor="text1" w:themeTint="7F"/>
    </w:rPr>
  </w:style>
  <w:style w:type="character" w:styleId="IntenseEmphasis">
    <w:name w:val="Intense Emphasis"/>
    <w:basedOn w:val="DefaultParagraphFont"/>
    <w:uiPriority w:val="21"/>
    <w:qFormat/>
    <w:rsid w:val="00C13FC8"/>
    <w:rPr>
      <w:b/>
      <w:bCs/>
      <w:i/>
      <w:iCs/>
      <w:color w:val="4F81BD" w:themeColor="accent1"/>
    </w:rPr>
  </w:style>
  <w:style w:type="character" w:styleId="SubtleReference">
    <w:name w:val="Subtle Reference"/>
    <w:basedOn w:val="DefaultParagraphFont"/>
    <w:uiPriority w:val="31"/>
    <w:qFormat/>
    <w:rsid w:val="00C13FC8"/>
    <w:rPr>
      <w:smallCaps/>
      <w:color w:val="C0504D" w:themeColor="accent2"/>
      <w:u w:val="single"/>
    </w:rPr>
  </w:style>
  <w:style w:type="character" w:styleId="IntenseReference">
    <w:name w:val="Intense Reference"/>
    <w:basedOn w:val="DefaultParagraphFont"/>
    <w:uiPriority w:val="32"/>
    <w:qFormat/>
    <w:rsid w:val="00C13FC8"/>
    <w:rPr>
      <w:b/>
      <w:bCs/>
      <w:smallCaps/>
      <w:color w:val="C0504D" w:themeColor="accent2"/>
      <w:spacing w:val="5"/>
      <w:u w:val="single"/>
    </w:rPr>
  </w:style>
  <w:style w:type="character" w:styleId="BookTitle">
    <w:name w:val="Book Title"/>
    <w:basedOn w:val="DefaultParagraphFont"/>
    <w:uiPriority w:val="33"/>
    <w:qFormat/>
    <w:rsid w:val="00C13FC8"/>
    <w:rPr>
      <w:b/>
      <w:bCs/>
      <w:smallCaps/>
      <w:spacing w:val="5"/>
    </w:rPr>
  </w:style>
  <w:style w:type="paragraph" w:styleId="TOCHeading">
    <w:name w:val="TOC Heading"/>
    <w:basedOn w:val="Heading1"/>
    <w:next w:val="Normal"/>
    <w:uiPriority w:val="39"/>
    <w:semiHidden/>
    <w:unhideWhenUsed/>
    <w:qFormat/>
    <w:rsid w:val="00C13FC8"/>
    <w:pPr>
      <w:outlineLvl w:val="9"/>
    </w:pPr>
  </w:style>
  <w:style w:type="table" w:customStyle="1" w:styleId="LightList-Accent11">
    <w:name w:val="Light List - Accent 11"/>
    <w:basedOn w:val="TableNormal"/>
    <w:uiPriority w:val="61"/>
    <w:rsid w:val="009422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alloonText">
    <w:name w:val="Balloon Text"/>
    <w:basedOn w:val="Normal"/>
    <w:link w:val="BalloonTextChar"/>
    <w:rsid w:val="00256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562D9"/>
    <w:rPr>
      <w:rFonts w:ascii="Tahoma" w:hAnsi="Tahoma" w:cs="Tahoma"/>
      <w:sz w:val="16"/>
      <w:szCs w:val="16"/>
    </w:rPr>
  </w:style>
  <w:style w:type="table" w:customStyle="1" w:styleId="LightGrid-Accent11">
    <w:name w:val="Light Grid - Accent 11"/>
    <w:basedOn w:val="TableNormal"/>
    <w:uiPriority w:val="62"/>
    <w:rsid w:val="00146FF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1">
    <w:name w:val="Light Shading - Accent 11"/>
    <w:basedOn w:val="TableNormal"/>
    <w:uiPriority w:val="60"/>
    <w:rsid w:val="00EC6E5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2">
    <w:name w:val="Light List - Accent 12"/>
    <w:basedOn w:val="TableNormal"/>
    <w:uiPriority w:val="61"/>
    <w:rsid w:val="002173D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DocumentMap">
    <w:name w:val="Document Map"/>
    <w:basedOn w:val="Normal"/>
    <w:link w:val="DocumentMapChar"/>
    <w:rsid w:val="00F65B8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F65B8E"/>
    <w:rPr>
      <w:rFonts w:ascii="Tahoma" w:hAnsi="Tahoma" w:cs="Tahoma"/>
      <w:sz w:val="16"/>
      <w:szCs w:val="16"/>
    </w:rPr>
  </w:style>
  <w:style w:type="character" w:customStyle="1" w:styleId="HeaderChar">
    <w:name w:val="Header Char"/>
    <w:aliases w:val="Chapter Name Char"/>
    <w:basedOn w:val="DefaultParagraphFont"/>
    <w:link w:val="Header"/>
    <w:uiPriority w:val="99"/>
    <w:rsid w:val="00654B1F"/>
  </w:style>
</w:styles>
</file>

<file path=word/webSettings.xml><?xml version="1.0" encoding="utf-8"?>
<w:webSettings xmlns:r="http://schemas.openxmlformats.org/officeDocument/2006/relationships" xmlns:w="http://schemas.openxmlformats.org/wordprocessingml/2006/main">
  <w:divs>
    <w:div w:id="80681600">
      <w:bodyDiv w:val="1"/>
      <w:marLeft w:val="0"/>
      <w:marRight w:val="0"/>
      <w:marTop w:val="0"/>
      <w:marBottom w:val="0"/>
      <w:divBdr>
        <w:top w:val="none" w:sz="0" w:space="0" w:color="auto"/>
        <w:left w:val="none" w:sz="0" w:space="0" w:color="auto"/>
        <w:bottom w:val="none" w:sz="0" w:space="0" w:color="auto"/>
        <w:right w:val="none" w:sz="0" w:space="0" w:color="auto"/>
      </w:divBdr>
      <w:divsChild>
        <w:div w:id="261958025">
          <w:marLeft w:val="150"/>
          <w:marRight w:val="150"/>
          <w:marTop w:val="105"/>
          <w:marBottom w:val="165"/>
          <w:divBdr>
            <w:top w:val="none" w:sz="0" w:space="0" w:color="auto"/>
            <w:left w:val="none" w:sz="0" w:space="0" w:color="auto"/>
            <w:bottom w:val="none" w:sz="0" w:space="0" w:color="auto"/>
            <w:right w:val="none" w:sz="0" w:space="0" w:color="auto"/>
          </w:divBdr>
          <w:divsChild>
            <w:div w:id="1787505237">
              <w:marLeft w:val="0"/>
              <w:marRight w:val="0"/>
              <w:marTop w:val="0"/>
              <w:marBottom w:val="225"/>
              <w:divBdr>
                <w:top w:val="none" w:sz="0" w:space="0" w:color="auto"/>
                <w:left w:val="none" w:sz="0" w:space="0" w:color="auto"/>
                <w:bottom w:val="none" w:sz="0" w:space="0" w:color="auto"/>
                <w:right w:val="none" w:sz="0" w:space="0" w:color="auto"/>
              </w:divBdr>
              <w:divsChild>
                <w:div w:id="827329786">
                  <w:marLeft w:val="0"/>
                  <w:marRight w:val="0"/>
                  <w:marTop w:val="0"/>
                  <w:marBottom w:val="0"/>
                  <w:divBdr>
                    <w:top w:val="none" w:sz="0" w:space="0" w:color="auto"/>
                    <w:left w:val="none" w:sz="0" w:space="0" w:color="auto"/>
                    <w:bottom w:val="none" w:sz="0" w:space="0" w:color="auto"/>
                    <w:right w:val="none" w:sz="0" w:space="0" w:color="auto"/>
                  </w:divBdr>
                  <w:divsChild>
                    <w:div w:id="8990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09166">
      <w:bodyDiv w:val="1"/>
      <w:marLeft w:val="0"/>
      <w:marRight w:val="0"/>
      <w:marTop w:val="0"/>
      <w:marBottom w:val="0"/>
      <w:divBdr>
        <w:top w:val="none" w:sz="0" w:space="0" w:color="auto"/>
        <w:left w:val="none" w:sz="0" w:space="0" w:color="auto"/>
        <w:bottom w:val="none" w:sz="0" w:space="0" w:color="auto"/>
        <w:right w:val="none" w:sz="0" w:space="0" w:color="auto"/>
      </w:divBdr>
      <w:divsChild>
        <w:div w:id="400031794">
          <w:marLeft w:val="0"/>
          <w:marRight w:val="0"/>
          <w:marTop w:val="0"/>
          <w:marBottom w:val="0"/>
          <w:divBdr>
            <w:top w:val="none" w:sz="0" w:space="0" w:color="auto"/>
            <w:left w:val="none" w:sz="0" w:space="0" w:color="auto"/>
            <w:bottom w:val="none" w:sz="0" w:space="0" w:color="auto"/>
            <w:right w:val="none" w:sz="0" w:space="0" w:color="auto"/>
          </w:divBdr>
        </w:div>
      </w:divsChild>
    </w:div>
    <w:div w:id="215237588">
      <w:bodyDiv w:val="1"/>
      <w:marLeft w:val="0"/>
      <w:marRight w:val="0"/>
      <w:marTop w:val="0"/>
      <w:marBottom w:val="0"/>
      <w:divBdr>
        <w:top w:val="none" w:sz="0" w:space="0" w:color="auto"/>
        <w:left w:val="none" w:sz="0" w:space="0" w:color="auto"/>
        <w:bottom w:val="none" w:sz="0" w:space="0" w:color="auto"/>
        <w:right w:val="none" w:sz="0" w:space="0" w:color="auto"/>
      </w:divBdr>
      <w:divsChild>
        <w:div w:id="782384049">
          <w:marLeft w:val="0"/>
          <w:marRight w:val="0"/>
          <w:marTop w:val="0"/>
          <w:marBottom w:val="0"/>
          <w:divBdr>
            <w:top w:val="none" w:sz="0" w:space="0" w:color="auto"/>
            <w:left w:val="none" w:sz="0" w:space="0" w:color="auto"/>
            <w:bottom w:val="none" w:sz="0" w:space="0" w:color="auto"/>
            <w:right w:val="none" w:sz="0" w:space="0" w:color="auto"/>
          </w:divBdr>
        </w:div>
      </w:divsChild>
    </w:div>
    <w:div w:id="217254268">
      <w:bodyDiv w:val="1"/>
      <w:marLeft w:val="0"/>
      <w:marRight w:val="0"/>
      <w:marTop w:val="0"/>
      <w:marBottom w:val="0"/>
      <w:divBdr>
        <w:top w:val="none" w:sz="0" w:space="0" w:color="auto"/>
        <w:left w:val="none" w:sz="0" w:space="0" w:color="auto"/>
        <w:bottom w:val="none" w:sz="0" w:space="0" w:color="auto"/>
        <w:right w:val="none" w:sz="0" w:space="0" w:color="auto"/>
      </w:divBdr>
    </w:div>
    <w:div w:id="258871327">
      <w:bodyDiv w:val="1"/>
      <w:marLeft w:val="0"/>
      <w:marRight w:val="0"/>
      <w:marTop w:val="0"/>
      <w:marBottom w:val="0"/>
      <w:divBdr>
        <w:top w:val="none" w:sz="0" w:space="0" w:color="auto"/>
        <w:left w:val="none" w:sz="0" w:space="0" w:color="auto"/>
        <w:bottom w:val="none" w:sz="0" w:space="0" w:color="auto"/>
        <w:right w:val="none" w:sz="0" w:space="0" w:color="auto"/>
      </w:divBdr>
      <w:divsChild>
        <w:div w:id="1883907589">
          <w:marLeft w:val="0"/>
          <w:marRight w:val="0"/>
          <w:marTop w:val="0"/>
          <w:marBottom w:val="0"/>
          <w:divBdr>
            <w:top w:val="none" w:sz="0" w:space="0" w:color="auto"/>
            <w:left w:val="none" w:sz="0" w:space="0" w:color="auto"/>
            <w:bottom w:val="none" w:sz="0" w:space="0" w:color="auto"/>
            <w:right w:val="none" w:sz="0" w:space="0" w:color="auto"/>
          </w:divBdr>
        </w:div>
      </w:divsChild>
    </w:div>
    <w:div w:id="312148163">
      <w:bodyDiv w:val="1"/>
      <w:marLeft w:val="0"/>
      <w:marRight w:val="0"/>
      <w:marTop w:val="0"/>
      <w:marBottom w:val="0"/>
      <w:divBdr>
        <w:top w:val="none" w:sz="0" w:space="0" w:color="auto"/>
        <w:left w:val="none" w:sz="0" w:space="0" w:color="auto"/>
        <w:bottom w:val="none" w:sz="0" w:space="0" w:color="auto"/>
        <w:right w:val="none" w:sz="0" w:space="0" w:color="auto"/>
      </w:divBdr>
    </w:div>
    <w:div w:id="341050685">
      <w:bodyDiv w:val="1"/>
      <w:marLeft w:val="0"/>
      <w:marRight w:val="0"/>
      <w:marTop w:val="0"/>
      <w:marBottom w:val="0"/>
      <w:divBdr>
        <w:top w:val="none" w:sz="0" w:space="0" w:color="auto"/>
        <w:left w:val="none" w:sz="0" w:space="0" w:color="auto"/>
        <w:bottom w:val="none" w:sz="0" w:space="0" w:color="auto"/>
        <w:right w:val="none" w:sz="0" w:space="0" w:color="auto"/>
      </w:divBdr>
      <w:divsChild>
        <w:div w:id="1919554905">
          <w:marLeft w:val="0"/>
          <w:marRight w:val="0"/>
          <w:marTop w:val="0"/>
          <w:marBottom w:val="0"/>
          <w:divBdr>
            <w:top w:val="none" w:sz="0" w:space="0" w:color="auto"/>
            <w:left w:val="none" w:sz="0" w:space="0" w:color="auto"/>
            <w:bottom w:val="none" w:sz="0" w:space="0" w:color="auto"/>
            <w:right w:val="none" w:sz="0" w:space="0" w:color="auto"/>
          </w:divBdr>
        </w:div>
      </w:divsChild>
    </w:div>
    <w:div w:id="447504148">
      <w:bodyDiv w:val="1"/>
      <w:marLeft w:val="0"/>
      <w:marRight w:val="0"/>
      <w:marTop w:val="0"/>
      <w:marBottom w:val="0"/>
      <w:divBdr>
        <w:top w:val="none" w:sz="0" w:space="0" w:color="auto"/>
        <w:left w:val="none" w:sz="0" w:space="0" w:color="auto"/>
        <w:bottom w:val="none" w:sz="0" w:space="0" w:color="auto"/>
        <w:right w:val="none" w:sz="0" w:space="0" w:color="auto"/>
      </w:divBdr>
    </w:div>
    <w:div w:id="457997081">
      <w:bodyDiv w:val="1"/>
      <w:marLeft w:val="0"/>
      <w:marRight w:val="0"/>
      <w:marTop w:val="0"/>
      <w:marBottom w:val="0"/>
      <w:divBdr>
        <w:top w:val="none" w:sz="0" w:space="0" w:color="auto"/>
        <w:left w:val="none" w:sz="0" w:space="0" w:color="auto"/>
        <w:bottom w:val="none" w:sz="0" w:space="0" w:color="auto"/>
        <w:right w:val="none" w:sz="0" w:space="0" w:color="auto"/>
      </w:divBdr>
      <w:divsChild>
        <w:div w:id="205216985">
          <w:marLeft w:val="0"/>
          <w:marRight w:val="0"/>
          <w:marTop w:val="0"/>
          <w:marBottom w:val="0"/>
          <w:divBdr>
            <w:top w:val="none" w:sz="0" w:space="0" w:color="auto"/>
            <w:left w:val="none" w:sz="0" w:space="0" w:color="auto"/>
            <w:bottom w:val="none" w:sz="0" w:space="0" w:color="auto"/>
            <w:right w:val="none" w:sz="0" w:space="0" w:color="auto"/>
          </w:divBdr>
        </w:div>
      </w:divsChild>
    </w:div>
    <w:div w:id="475411862">
      <w:bodyDiv w:val="1"/>
      <w:marLeft w:val="0"/>
      <w:marRight w:val="0"/>
      <w:marTop w:val="0"/>
      <w:marBottom w:val="0"/>
      <w:divBdr>
        <w:top w:val="none" w:sz="0" w:space="0" w:color="auto"/>
        <w:left w:val="none" w:sz="0" w:space="0" w:color="auto"/>
        <w:bottom w:val="none" w:sz="0" w:space="0" w:color="auto"/>
        <w:right w:val="none" w:sz="0" w:space="0" w:color="auto"/>
      </w:divBdr>
    </w:div>
    <w:div w:id="495999819">
      <w:bodyDiv w:val="1"/>
      <w:marLeft w:val="0"/>
      <w:marRight w:val="0"/>
      <w:marTop w:val="0"/>
      <w:marBottom w:val="0"/>
      <w:divBdr>
        <w:top w:val="none" w:sz="0" w:space="0" w:color="auto"/>
        <w:left w:val="none" w:sz="0" w:space="0" w:color="auto"/>
        <w:bottom w:val="none" w:sz="0" w:space="0" w:color="auto"/>
        <w:right w:val="none" w:sz="0" w:space="0" w:color="auto"/>
      </w:divBdr>
    </w:div>
    <w:div w:id="534080688">
      <w:bodyDiv w:val="1"/>
      <w:marLeft w:val="0"/>
      <w:marRight w:val="0"/>
      <w:marTop w:val="0"/>
      <w:marBottom w:val="0"/>
      <w:divBdr>
        <w:top w:val="none" w:sz="0" w:space="0" w:color="auto"/>
        <w:left w:val="none" w:sz="0" w:space="0" w:color="auto"/>
        <w:bottom w:val="none" w:sz="0" w:space="0" w:color="auto"/>
        <w:right w:val="none" w:sz="0" w:space="0" w:color="auto"/>
      </w:divBdr>
      <w:divsChild>
        <w:div w:id="1124695196">
          <w:marLeft w:val="0"/>
          <w:marRight w:val="0"/>
          <w:marTop w:val="0"/>
          <w:marBottom w:val="0"/>
          <w:divBdr>
            <w:top w:val="none" w:sz="0" w:space="0" w:color="auto"/>
            <w:left w:val="none" w:sz="0" w:space="0" w:color="auto"/>
            <w:bottom w:val="none" w:sz="0" w:space="0" w:color="auto"/>
            <w:right w:val="none" w:sz="0" w:space="0" w:color="auto"/>
          </w:divBdr>
        </w:div>
      </w:divsChild>
    </w:div>
    <w:div w:id="587154348">
      <w:bodyDiv w:val="1"/>
      <w:marLeft w:val="0"/>
      <w:marRight w:val="0"/>
      <w:marTop w:val="0"/>
      <w:marBottom w:val="0"/>
      <w:divBdr>
        <w:top w:val="none" w:sz="0" w:space="0" w:color="auto"/>
        <w:left w:val="none" w:sz="0" w:space="0" w:color="auto"/>
        <w:bottom w:val="none" w:sz="0" w:space="0" w:color="auto"/>
        <w:right w:val="none" w:sz="0" w:space="0" w:color="auto"/>
      </w:divBdr>
      <w:divsChild>
        <w:div w:id="753017911">
          <w:blockQuote w:val="1"/>
          <w:marLeft w:val="720"/>
          <w:marRight w:val="720"/>
          <w:marTop w:val="100"/>
          <w:marBottom w:val="100"/>
          <w:divBdr>
            <w:top w:val="none" w:sz="0" w:space="0" w:color="auto"/>
            <w:left w:val="none" w:sz="0" w:space="0" w:color="auto"/>
            <w:bottom w:val="none" w:sz="0" w:space="0" w:color="auto"/>
            <w:right w:val="none" w:sz="0" w:space="0" w:color="auto"/>
          </w:divBdr>
        </w:div>
        <w:div w:id="176665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231655">
      <w:bodyDiv w:val="1"/>
      <w:marLeft w:val="0"/>
      <w:marRight w:val="0"/>
      <w:marTop w:val="0"/>
      <w:marBottom w:val="0"/>
      <w:divBdr>
        <w:top w:val="none" w:sz="0" w:space="0" w:color="auto"/>
        <w:left w:val="none" w:sz="0" w:space="0" w:color="auto"/>
        <w:bottom w:val="none" w:sz="0" w:space="0" w:color="auto"/>
        <w:right w:val="none" w:sz="0" w:space="0" w:color="auto"/>
      </w:divBdr>
    </w:div>
    <w:div w:id="656494620">
      <w:bodyDiv w:val="1"/>
      <w:marLeft w:val="0"/>
      <w:marRight w:val="0"/>
      <w:marTop w:val="0"/>
      <w:marBottom w:val="0"/>
      <w:divBdr>
        <w:top w:val="none" w:sz="0" w:space="0" w:color="auto"/>
        <w:left w:val="none" w:sz="0" w:space="0" w:color="auto"/>
        <w:bottom w:val="none" w:sz="0" w:space="0" w:color="auto"/>
        <w:right w:val="none" w:sz="0" w:space="0" w:color="auto"/>
      </w:divBdr>
    </w:div>
    <w:div w:id="672999966">
      <w:bodyDiv w:val="1"/>
      <w:marLeft w:val="0"/>
      <w:marRight w:val="0"/>
      <w:marTop w:val="0"/>
      <w:marBottom w:val="0"/>
      <w:divBdr>
        <w:top w:val="none" w:sz="0" w:space="0" w:color="auto"/>
        <w:left w:val="none" w:sz="0" w:space="0" w:color="auto"/>
        <w:bottom w:val="none" w:sz="0" w:space="0" w:color="auto"/>
        <w:right w:val="none" w:sz="0" w:space="0" w:color="auto"/>
      </w:divBdr>
      <w:divsChild>
        <w:div w:id="65584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195986">
      <w:bodyDiv w:val="1"/>
      <w:marLeft w:val="0"/>
      <w:marRight w:val="0"/>
      <w:marTop w:val="0"/>
      <w:marBottom w:val="0"/>
      <w:divBdr>
        <w:top w:val="none" w:sz="0" w:space="0" w:color="auto"/>
        <w:left w:val="none" w:sz="0" w:space="0" w:color="auto"/>
        <w:bottom w:val="none" w:sz="0" w:space="0" w:color="auto"/>
        <w:right w:val="none" w:sz="0" w:space="0" w:color="auto"/>
      </w:divBdr>
    </w:div>
    <w:div w:id="759058709">
      <w:bodyDiv w:val="1"/>
      <w:marLeft w:val="0"/>
      <w:marRight w:val="0"/>
      <w:marTop w:val="0"/>
      <w:marBottom w:val="0"/>
      <w:divBdr>
        <w:top w:val="none" w:sz="0" w:space="0" w:color="auto"/>
        <w:left w:val="none" w:sz="0" w:space="0" w:color="auto"/>
        <w:bottom w:val="none" w:sz="0" w:space="0" w:color="auto"/>
        <w:right w:val="none" w:sz="0" w:space="0" w:color="auto"/>
      </w:divBdr>
      <w:divsChild>
        <w:div w:id="267549806">
          <w:marLeft w:val="0"/>
          <w:marRight w:val="0"/>
          <w:marTop w:val="0"/>
          <w:marBottom w:val="0"/>
          <w:divBdr>
            <w:top w:val="none" w:sz="0" w:space="0" w:color="auto"/>
            <w:left w:val="none" w:sz="0" w:space="0" w:color="auto"/>
            <w:bottom w:val="none" w:sz="0" w:space="0" w:color="auto"/>
            <w:right w:val="none" w:sz="0" w:space="0" w:color="auto"/>
          </w:divBdr>
        </w:div>
      </w:divsChild>
    </w:div>
    <w:div w:id="789664094">
      <w:bodyDiv w:val="1"/>
      <w:marLeft w:val="0"/>
      <w:marRight w:val="0"/>
      <w:marTop w:val="0"/>
      <w:marBottom w:val="0"/>
      <w:divBdr>
        <w:top w:val="none" w:sz="0" w:space="0" w:color="auto"/>
        <w:left w:val="none" w:sz="0" w:space="0" w:color="auto"/>
        <w:bottom w:val="none" w:sz="0" w:space="0" w:color="auto"/>
        <w:right w:val="none" w:sz="0" w:space="0" w:color="auto"/>
      </w:divBdr>
    </w:div>
    <w:div w:id="820998816">
      <w:bodyDiv w:val="1"/>
      <w:marLeft w:val="0"/>
      <w:marRight w:val="0"/>
      <w:marTop w:val="0"/>
      <w:marBottom w:val="0"/>
      <w:divBdr>
        <w:top w:val="none" w:sz="0" w:space="0" w:color="auto"/>
        <w:left w:val="none" w:sz="0" w:space="0" w:color="auto"/>
        <w:bottom w:val="none" w:sz="0" w:space="0" w:color="auto"/>
        <w:right w:val="none" w:sz="0" w:space="0" w:color="auto"/>
      </w:divBdr>
      <w:divsChild>
        <w:div w:id="1516453803">
          <w:marLeft w:val="0"/>
          <w:marRight w:val="0"/>
          <w:marTop w:val="0"/>
          <w:marBottom w:val="0"/>
          <w:divBdr>
            <w:top w:val="none" w:sz="0" w:space="0" w:color="auto"/>
            <w:left w:val="none" w:sz="0" w:space="0" w:color="auto"/>
            <w:bottom w:val="none" w:sz="0" w:space="0" w:color="auto"/>
            <w:right w:val="none" w:sz="0" w:space="0" w:color="auto"/>
          </w:divBdr>
        </w:div>
      </w:divsChild>
    </w:div>
    <w:div w:id="838277844">
      <w:bodyDiv w:val="1"/>
      <w:marLeft w:val="0"/>
      <w:marRight w:val="0"/>
      <w:marTop w:val="0"/>
      <w:marBottom w:val="0"/>
      <w:divBdr>
        <w:top w:val="none" w:sz="0" w:space="0" w:color="auto"/>
        <w:left w:val="none" w:sz="0" w:space="0" w:color="auto"/>
        <w:bottom w:val="none" w:sz="0" w:space="0" w:color="auto"/>
        <w:right w:val="none" w:sz="0" w:space="0" w:color="auto"/>
      </w:divBdr>
      <w:divsChild>
        <w:div w:id="1067456111">
          <w:marLeft w:val="150"/>
          <w:marRight w:val="150"/>
          <w:marTop w:val="105"/>
          <w:marBottom w:val="165"/>
          <w:divBdr>
            <w:top w:val="none" w:sz="0" w:space="0" w:color="auto"/>
            <w:left w:val="none" w:sz="0" w:space="0" w:color="auto"/>
            <w:bottom w:val="none" w:sz="0" w:space="0" w:color="auto"/>
            <w:right w:val="none" w:sz="0" w:space="0" w:color="auto"/>
          </w:divBdr>
          <w:divsChild>
            <w:div w:id="1161194108">
              <w:marLeft w:val="0"/>
              <w:marRight w:val="0"/>
              <w:marTop w:val="0"/>
              <w:marBottom w:val="225"/>
              <w:divBdr>
                <w:top w:val="none" w:sz="0" w:space="0" w:color="auto"/>
                <w:left w:val="none" w:sz="0" w:space="0" w:color="auto"/>
                <w:bottom w:val="none" w:sz="0" w:space="0" w:color="auto"/>
                <w:right w:val="none" w:sz="0" w:space="0" w:color="auto"/>
              </w:divBdr>
              <w:divsChild>
                <w:div w:id="568807194">
                  <w:marLeft w:val="0"/>
                  <w:marRight w:val="0"/>
                  <w:marTop w:val="0"/>
                  <w:marBottom w:val="0"/>
                  <w:divBdr>
                    <w:top w:val="none" w:sz="0" w:space="0" w:color="auto"/>
                    <w:left w:val="none" w:sz="0" w:space="0" w:color="auto"/>
                    <w:bottom w:val="none" w:sz="0" w:space="0" w:color="auto"/>
                    <w:right w:val="none" w:sz="0" w:space="0" w:color="auto"/>
                  </w:divBdr>
                  <w:divsChild>
                    <w:div w:id="8514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438443">
      <w:bodyDiv w:val="1"/>
      <w:marLeft w:val="0"/>
      <w:marRight w:val="0"/>
      <w:marTop w:val="0"/>
      <w:marBottom w:val="0"/>
      <w:divBdr>
        <w:top w:val="none" w:sz="0" w:space="0" w:color="auto"/>
        <w:left w:val="none" w:sz="0" w:space="0" w:color="auto"/>
        <w:bottom w:val="none" w:sz="0" w:space="0" w:color="auto"/>
        <w:right w:val="none" w:sz="0" w:space="0" w:color="auto"/>
      </w:divBdr>
      <w:divsChild>
        <w:div w:id="1268080051">
          <w:marLeft w:val="0"/>
          <w:marRight w:val="0"/>
          <w:marTop w:val="0"/>
          <w:marBottom w:val="0"/>
          <w:divBdr>
            <w:top w:val="none" w:sz="0" w:space="0" w:color="auto"/>
            <w:left w:val="none" w:sz="0" w:space="0" w:color="auto"/>
            <w:bottom w:val="none" w:sz="0" w:space="0" w:color="auto"/>
            <w:right w:val="none" w:sz="0" w:space="0" w:color="auto"/>
          </w:divBdr>
        </w:div>
      </w:divsChild>
    </w:div>
    <w:div w:id="945381342">
      <w:bodyDiv w:val="1"/>
      <w:marLeft w:val="0"/>
      <w:marRight w:val="0"/>
      <w:marTop w:val="0"/>
      <w:marBottom w:val="0"/>
      <w:divBdr>
        <w:top w:val="none" w:sz="0" w:space="0" w:color="auto"/>
        <w:left w:val="none" w:sz="0" w:space="0" w:color="auto"/>
        <w:bottom w:val="none" w:sz="0" w:space="0" w:color="auto"/>
        <w:right w:val="none" w:sz="0" w:space="0" w:color="auto"/>
      </w:divBdr>
      <w:divsChild>
        <w:div w:id="1504394649">
          <w:marLeft w:val="0"/>
          <w:marRight w:val="0"/>
          <w:marTop w:val="0"/>
          <w:marBottom w:val="0"/>
          <w:divBdr>
            <w:top w:val="none" w:sz="0" w:space="0" w:color="auto"/>
            <w:left w:val="none" w:sz="0" w:space="0" w:color="auto"/>
            <w:bottom w:val="none" w:sz="0" w:space="0" w:color="auto"/>
            <w:right w:val="none" w:sz="0" w:space="0" w:color="auto"/>
          </w:divBdr>
        </w:div>
      </w:divsChild>
    </w:div>
    <w:div w:id="953757337">
      <w:bodyDiv w:val="1"/>
      <w:marLeft w:val="0"/>
      <w:marRight w:val="0"/>
      <w:marTop w:val="0"/>
      <w:marBottom w:val="0"/>
      <w:divBdr>
        <w:top w:val="none" w:sz="0" w:space="0" w:color="auto"/>
        <w:left w:val="none" w:sz="0" w:space="0" w:color="auto"/>
        <w:bottom w:val="none" w:sz="0" w:space="0" w:color="auto"/>
        <w:right w:val="none" w:sz="0" w:space="0" w:color="auto"/>
      </w:divBdr>
    </w:div>
    <w:div w:id="1038310440">
      <w:bodyDiv w:val="1"/>
      <w:marLeft w:val="0"/>
      <w:marRight w:val="0"/>
      <w:marTop w:val="0"/>
      <w:marBottom w:val="0"/>
      <w:divBdr>
        <w:top w:val="none" w:sz="0" w:space="0" w:color="auto"/>
        <w:left w:val="none" w:sz="0" w:space="0" w:color="auto"/>
        <w:bottom w:val="none" w:sz="0" w:space="0" w:color="auto"/>
        <w:right w:val="none" w:sz="0" w:space="0" w:color="auto"/>
      </w:divBdr>
    </w:div>
    <w:div w:id="1166942522">
      <w:bodyDiv w:val="1"/>
      <w:marLeft w:val="0"/>
      <w:marRight w:val="0"/>
      <w:marTop w:val="0"/>
      <w:marBottom w:val="0"/>
      <w:divBdr>
        <w:top w:val="none" w:sz="0" w:space="0" w:color="auto"/>
        <w:left w:val="none" w:sz="0" w:space="0" w:color="auto"/>
        <w:bottom w:val="none" w:sz="0" w:space="0" w:color="auto"/>
        <w:right w:val="none" w:sz="0" w:space="0" w:color="auto"/>
      </w:divBdr>
    </w:div>
    <w:div w:id="1234199006">
      <w:bodyDiv w:val="1"/>
      <w:marLeft w:val="0"/>
      <w:marRight w:val="0"/>
      <w:marTop w:val="0"/>
      <w:marBottom w:val="0"/>
      <w:divBdr>
        <w:top w:val="none" w:sz="0" w:space="0" w:color="auto"/>
        <w:left w:val="none" w:sz="0" w:space="0" w:color="auto"/>
        <w:bottom w:val="none" w:sz="0" w:space="0" w:color="auto"/>
        <w:right w:val="none" w:sz="0" w:space="0" w:color="auto"/>
      </w:divBdr>
    </w:div>
    <w:div w:id="1303541304">
      <w:bodyDiv w:val="1"/>
      <w:marLeft w:val="0"/>
      <w:marRight w:val="0"/>
      <w:marTop w:val="0"/>
      <w:marBottom w:val="0"/>
      <w:divBdr>
        <w:top w:val="none" w:sz="0" w:space="0" w:color="auto"/>
        <w:left w:val="none" w:sz="0" w:space="0" w:color="auto"/>
        <w:bottom w:val="none" w:sz="0" w:space="0" w:color="auto"/>
        <w:right w:val="none" w:sz="0" w:space="0" w:color="auto"/>
      </w:divBdr>
      <w:divsChild>
        <w:div w:id="1812481578">
          <w:marLeft w:val="0"/>
          <w:marRight w:val="0"/>
          <w:marTop w:val="0"/>
          <w:marBottom w:val="0"/>
          <w:divBdr>
            <w:top w:val="none" w:sz="0" w:space="0" w:color="auto"/>
            <w:left w:val="none" w:sz="0" w:space="0" w:color="auto"/>
            <w:bottom w:val="none" w:sz="0" w:space="0" w:color="auto"/>
            <w:right w:val="none" w:sz="0" w:space="0" w:color="auto"/>
          </w:divBdr>
        </w:div>
      </w:divsChild>
    </w:div>
    <w:div w:id="1307659158">
      <w:bodyDiv w:val="1"/>
      <w:marLeft w:val="0"/>
      <w:marRight w:val="0"/>
      <w:marTop w:val="0"/>
      <w:marBottom w:val="0"/>
      <w:divBdr>
        <w:top w:val="none" w:sz="0" w:space="0" w:color="auto"/>
        <w:left w:val="none" w:sz="0" w:space="0" w:color="auto"/>
        <w:bottom w:val="none" w:sz="0" w:space="0" w:color="auto"/>
        <w:right w:val="none" w:sz="0" w:space="0" w:color="auto"/>
      </w:divBdr>
      <w:divsChild>
        <w:div w:id="517474713">
          <w:marLeft w:val="0"/>
          <w:marRight w:val="0"/>
          <w:marTop w:val="0"/>
          <w:marBottom w:val="0"/>
          <w:divBdr>
            <w:top w:val="none" w:sz="0" w:space="0" w:color="auto"/>
            <w:left w:val="none" w:sz="0" w:space="0" w:color="auto"/>
            <w:bottom w:val="none" w:sz="0" w:space="0" w:color="auto"/>
            <w:right w:val="none" w:sz="0" w:space="0" w:color="auto"/>
          </w:divBdr>
        </w:div>
      </w:divsChild>
    </w:div>
    <w:div w:id="1486168033">
      <w:bodyDiv w:val="1"/>
      <w:marLeft w:val="0"/>
      <w:marRight w:val="0"/>
      <w:marTop w:val="0"/>
      <w:marBottom w:val="0"/>
      <w:divBdr>
        <w:top w:val="none" w:sz="0" w:space="0" w:color="auto"/>
        <w:left w:val="none" w:sz="0" w:space="0" w:color="auto"/>
        <w:bottom w:val="none" w:sz="0" w:space="0" w:color="auto"/>
        <w:right w:val="none" w:sz="0" w:space="0" w:color="auto"/>
      </w:divBdr>
      <w:divsChild>
        <w:div w:id="1197230985">
          <w:marLeft w:val="0"/>
          <w:marRight w:val="0"/>
          <w:marTop w:val="0"/>
          <w:marBottom w:val="0"/>
          <w:divBdr>
            <w:top w:val="none" w:sz="0" w:space="0" w:color="auto"/>
            <w:left w:val="none" w:sz="0" w:space="0" w:color="auto"/>
            <w:bottom w:val="none" w:sz="0" w:space="0" w:color="auto"/>
            <w:right w:val="none" w:sz="0" w:space="0" w:color="auto"/>
          </w:divBdr>
        </w:div>
      </w:divsChild>
    </w:div>
    <w:div w:id="1609581729">
      <w:bodyDiv w:val="1"/>
      <w:marLeft w:val="0"/>
      <w:marRight w:val="0"/>
      <w:marTop w:val="0"/>
      <w:marBottom w:val="0"/>
      <w:divBdr>
        <w:top w:val="none" w:sz="0" w:space="0" w:color="auto"/>
        <w:left w:val="none" w:sz="0" w:space="0" w:color="auto"/>
        <w:bottom w:val="none" w:sz="0" w:space="0" w:color="auto"/>
        <w:right w:val="none" w:sz="0" w:space="0" w:color="auto"/>
      </w:divBdr>
      <w:divsChild>
        <w:div w:id="841119104">
          <w:marLeft w:val="0"/>
          <w:marRight w:val="0"/>
          <w:marTop w:val="0"/>
          <w:marBottom w:val="0"/>
          <w:divBdr>
            <w:top w:val="none" w:sz="0" w:space="0" w:color="auto"/>
            <w:left w:val="none" w:sz="0" w:space="0" w:color="auto"/>
            <w:bottom w:val="none" w:sz="0" w:space="0" w:color="auto"/>
            <w:right w:val="none" w:sz="0" w:space="0" w:color="auto"/>
          </w:divBdr>
        </w:div>
      </w:divsChild>
    </w:div>
    <w:div w:id="1638800967">
      <w:bodyDiv w:val="1"/>
      <w:marLeft w:val="0"/>
      <w:marRight w:val="0"/>
      <w:marTop w:val="0"/>
      <w:marBottom w:val="0"/>
      <w:divBdr>
        <w:top w:val="none" w:sz="0" w:space="0" w:color="auto"/>
        <w:left w:val="none" w:sz="0" w:space="0" w:color="auto"/>
        <w:bottom w:val="none" w:sz="0" w:space="0" w:color="auto"/>
        <w:right w:val="none" w:sz="0" w:space="0" w:color="auto"/>
      </w:divBdr>
      <w:divsChild>
        <w:div w:id="576092598">
          <w:marLeft w:val="150"/>
          <w:marRight w:val="150"/>
          <w:marTop w:val="105"/>
          <w:marBottom w:val="165"/>
          <w:divBdr>
            <w:top w:val="none" w:sz="0" w:space="0" w:color="auto"/>
            <w:left w:val="none" w:sz="0" w:space="0" w:color="auto"/>
            <w:bottom w:val="none" w:sz="0" w:space="0" w:color="auto"/>
            <w:right w:val="none" w:sz="0" w:space="0" w:color="auto"/>
          </w:divBdr>
          <w:divsChild>
            <w:div w:id="1876887326">
              <w:marLeft w:val="0"/>
              <w:marRight w:val="0"/>
              <w:marTop w:val="0"/>
              <w:marBottom w:val="225"/>
              <w:divBdr>
                <w:top w:val="none" w:sz="0" w:space="0" w:color="auto"/>
                <w:left w:val="none" w:sz="0" w:space="0" w:color="auto"/>
                <w:bottom w:val="none" w:sz="0" w:space="0" w:color="auto"/>
                <w:right w:val="none" w:sz="0" w:space="0" w:color="auto"/>
              </w:divBdr>
              <w:divsChild>
                <w:div w:id="2033071891">
                  <w:marLeft w:val="0"/>
                  <w:marRight w:val="0"/>
                  <w:marTop w:val="0"/>
                  <w:marBottom w:val="0"/>
                  <w:divBdr>
                    <w:top w:val="none" w:sz="0" w:space="0" w:color="auto"/>
                    <w:left w:val="none" w:sz="0" w:space="0" w:color="auto"/>
                    <w:bottom w:val="none" w:sz="0" w:space="0" w:color="auto"/>
                    <w:right w:val="none" w:sz="0" w:space="0" w:color="auto"/>
                  </w:divBdr>
                  <w:divsChild>
                    <w:div w:id="2132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758363">
      <w:bodyDiv w:val="1"/>
      <w:marLeft w:val="0"/>
      <w:marRight w:val="0"/>
      <w:marTop w:val="0"/>
      <w:marBottom w:val="0"/>
      <w:divBdr>
        <w:top w:val="none" w:sz="0" w:space="0" w:color="auto"/>
        <w:left w:val="none" w:sz="0" w:space="0" w:color="auto"/>
        <w:bottom w:val="none" w:sz="0" w:space="0" w:color="auto"/>
        <w:right w:val="none" w:sz="0" w:space="0" w:color="auto"/>
      </w:divBdr>
      <w:divsChild>
        <w:div w:id="1455060572">
          <w:marLeft w:val="0"/>
          <w:marRight w:val="0"/>
          <w:marTop w:val="0"/>
          <w:marBottom w:val="0"/>
          <w:divBdr>
            <w:top w:val="none" w:sz="0" w:space="0" w:color="auto"/>
            <w:left w:val="none" w:sz="0" w:space="0" w:color="auto"/>
            <w:bottom w:val="none" w:sz="0" w:space="0" w:color="auto"/>
            <w:right w:val="none" w:sz="0" w:space="0" w:color="auto"/>
          </w:divBdr>
        </w:div>
      </w:divsChild>
    </w:div>
    <w:div w:id="1894195016">
      <w:bodyDiv w:val="1"/>
      <w:marLeft w:val="0"/>
      <w:marRight w:val="0"/>
      <w:marTop w:val="0"/>
      <w:marBottom w:val="0"/>
      <w:divBdr>
        <w:top w:val="none" w:sz="0" w:space="0" w:color="auto"/>
        <w:left w:val="none" w:sz="0" w:space="0" w:color="auto"/>
        <w:bottom w:val="none" w:sz="0" w:space="0" w:color="auto"/>
        <w:right w:val="none" w:sz="0" w:space="0" w:color="auto"/>
      </w:divBdr>
    </w:div>
    <w:div w:id="2010450423">
      <w:bodyDiv w:val="1"/>
      <w:marLeft w:val="0"/>
      <w:marRight w:val="0"/>
      <w:marTop w:val="0"/>
      <w:marBottom w:val="0"/>
      <w:divBdr>
        <w:top w:val="none" w:sz="0" w:space="0" w:color="auto"/>
        <w:left w:val="none" w:sz="0" w:space="0" w:color="auto"/>
        <w:bottom w:val="none" w:sz="0" w:space="0" w:color="auto"/>
        <w:right w:val="none" w:sz="0" w:space="0" w:color="auto"/>
      </w:divBdr>
      <w:divsChild>
        <w:div w:id="874655363">
          <w:marLeft w:val="0"/>
          <w:marRight w:val="0"/>
          <w:marTop w:val="0"/>
          <w:marBottom w:val="0"/>
          <w:divBdr>
            <w:top w:val="none" w:sz="0" w:space="0" w:color="auto"/>
            <w:left w:val="none" w:sz="0" w:space="0" w:color="auto"/>
            <w:bottom w:val="none" w:sz="0" w:space="0" w:color="auto"/>
            <w:right w:val="none" w:sz="0" w:space="0" w:color="auto"/>
          </w:divBdr>
        </w:div>
      </w:divsChild>
    </w:div>
    <w:div w:id="2024744693">
      <w:bodyDiv w:val="1"/>
      <w:marLeft w:val="0"/>
      <w:marRight w:val="0"/>
      <w:marTop w:val="0"/>
      <w:marBottom w:val="0"/>
      <w:divBdr>
        <w:top w:val="none" w:sz="0" w:space="0" w:color="auto"/>
        <w:left w:val="none" w:sz="0" w:space="0" w:color="auto"/>
        <w:bottom w:val="none" w:sz="0" w:space="0" w:color="auto"/>
        <w:right w:val="none" w:sz="0" w:space="0" w:color="auto"/>
      </w:divBdr>
    </w:div>
    <w:div w:id="2117867724">
      <w:bodyDiv w:val="1"/>
      <w:marLeft w:val="0"/>
      <w:marRight w:val="0"/>
      <w:marTop w:val="0"/>
      <w:marBottom w:val="0"/>
      <w:divBdr>
        <w:top w:val="none" w:sz="0" w:space="0" w:color="auto"/>
        <w:left w:val="none" w:sz="0" w:space="0" w:color="auto"/>
        <w:bottom w:val="none" w:sz="0" w:space="0" w:color="auto"/>
        <w:right w:val="none" w:sz="0" w:space="0" w:color="auto"/>
      </w:divBdr>
      <w:divsChild>
        <w:div w:id="2083791320">
          <w:marLeft w:val="0"/>
          <w:marRight w:val="0"/>
          <w:marTop w:val="0"/>
          <w:marBottom w:val="0"/>
          <w:divBdr>
            <w:top w:val="none" w:sz="0" w:space="0" w:color="auto"/>
            <w:left w:val="none" w:sz="0" w:space="0" w:color="auto"/>
            <w:bottom w:val="none" w:sz="0" w:space="0" w:color="auto"/>
            <w:right w:val="none" w:sz="0" w:space="0" w:color="auto"/>
          </w:divBdr>
        </w:div>
      </w:divsChild>
    </w:div>
    <w:div w:id="214704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2A59E4-F9BF-4834-A95A-E0E0BFD82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15</Pages>
  <Words>1127</Words>
  <Characters>6428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Capstone 2011</vt:lpstr>
    </vt:vector>
  </TitlesOfParts>
  <Company>Portland State University</Company>
  <LinksUpToDate>false</LinksUpToDate>
  <CharactersWithSpaces>7540</CharactersWithSpaces>
  <SharedDoc>false</SharedDoc>
  <HLinks>
    <vt:vector size="234" baseType="variant">
      <vt:variant>
        <vt:i4>1114161</vt:i4>
      </vt:variant>
      <vt:variant>
        <vt:i4>230</vt:i4>
      </vt:variant>
      <vt:variant>
        <vt:i4>0</vt:i4>
      </vt:variant>
      <vt:variant>
        <vt:i4>5</vt:i4>
      </vt:variant>
      <vt:variant>
        <vt:lpwstr/>
      </vt:variant>
      <vt:variant>
        <vt:lpwstr>_Toc285730591</vt:lpwstr>
      </vt:variant>
      <vt:variant>
        <vt:i4>1114161</vt:i4>
      </vt:variant>
      <vt:variant>
        <vt:i4>224</vt:i4>
      </vt:variant>
      <vt:variant>
        <vt:i4>0</vt:i4>
      </vt:variant>
      <vt:variant>
        <vt:i4>5</vt:i4>
      </vt:variant>
      <vt:variant>
        <vt:lpwstr/>
      </vt:variant>
      <vt:variant>
        <vt:lpwstr>_Toc285730590</vt:lpwstr>
      </vt:variant>
      <vt:variant>
        <vt:i4>1048625</vt:i4>
      </vt:variant>
      <vt:variant>
        <vt:i4>218</vt:i4>
      </vt:variant>
      <vt:variant>
        <vt:i4>0</vt:i4>
      </vt:variant>
      <vt:variant>
        <vt:i4>5</vt:i4>
      </vt:variant>
      <vt:variant>
        <vt:lpwstr/>
      </vt:variant>
      <vt:variant>
        <vt:lpwstr>_Toc285730589</vt:lpwstr>
      </vt:variant>
      <vt:variant>
        <vt:i4>1048625</vt:i4>
      </vt:variant>
      <vt:variant>
        <vt:i4>212</vt:i4>
      </vt:variant>
      <vt:variant>
        <vt:i4>0</vt:i4>
      </vt:variant>
      <vt:variant>
        <vt:i4>5</vt:i4>
      </vt:variant>
      <vt:variant>
        <vt:lpwstr/>
      </vt:variant>
      <vt:variant>
        <vt:lpwstr>_Toc285730588</vt:lpwstr>
      </vt:variant>
      <vt:variant>
        <vt:i4>1048625</vt:i4>
      </vt:variant>
      <vt:variant>
        <vt:i4>206</vt:i4>
      </vt:variant>
      <vt:variant>
        <vt:i4>0</vt:i4>
      </vt:variant>
      <vt:variant>
        <vt:i4>5</vt:i4>
      </vt:variant>
      <vt:variant>
        <vt:lpwstr/>
      </vt:variant>
      <vt:variant>
        <vt:lpwstr>_Toc285730587</vt:lpwstr>
      </vt:variant>
      <vt:variant>
        <vt:i4>1048625</vt:i4>
      </vt:variant>
      <vt:variant>
        <vt:i4>200</vt:i4>
      </vt:variant>
      <vt:variant>
        <vt:i4>0</vt:i4>
      </vt:variant>
      <vt:variant>
        <vt:i4>5</vt:i4>
      </vt:variant>
      <vt:variant>
        <vt:lpwstr/>
      </vt:variant>
      <vt:variant>
        <vt:lpwstr>_Toc285730586</vt:lpwstr>
      </vt:variant>
      <vt:variant>
        <vt:i4>1048625</vt:i4>
      </vt:variant>
      <vt:variant>
        <vt:i4>194</vt:i4>
      </vt:variant>
      <vt:variant>
        <vt:i4>0</vt:i4>
      </vt:variant>
      <vt:variant>
        <vt:i4>5</vt:i4>
      </vt:variant>
      <vt:variant>
        <vt:lpwstr/>
      </vt:variant>
      <vt:variant>
        <vt:lpwstr>_Toc285730585</vt:lpwstr>
      </vt:variant>
      <vt:variant>
        <vt:i4>1048625</vt:i4>
      </vt:variant>
      <vt:variant>
        <vt:i4>188</vt:i4>
      </vt:variant>
      <vt:variant>
        <vt:i4>0</vt:i4>
      </vt:variant>
      <vt:variant>
        <vt:i4>5</vt:i4>
      </vt:variant>
      <vt:variant>
        <vt:lpwstr/>
      </vt:variant>
      <vt:variant>
        <vt:lpwstr>_Toc285730584</vt:lpwstr>
      </vt:variant>
      <vt:variant>
        <vt:i4>1048625</vt:i4>
      </vt:variant>
      <vt:variant>
        <vt:i4>182</vt:i4>
      </vt:variant>
      <vt:variant>
        <vt:i4>0</vt:i4>
      </vt:variant>
      <vt:variant>
        <vt:i4>5</vt:i4>
      </vt:variant>
      <vt:variant>
        <vt:lpwstr/>
      </vt:variant>
      <vt:variant>
        <vt:lpwstr>_Toc285730583</vt:lpwstr>
      </vt:variant>
      <vt:variant>
        <vt:i4>1048625</vt:i4>
      </vt:variant>
      <vt:variant>
        <vt:i4>176</vt:i4>
      </vt:variant>
      <vt:variant>
        <vt:i4>0</vt:i4>
      </vt:variant>
      <vt:variant>
        <vt:i4>5</vt:i4>
      </vt:variant>
      <vt:variant>
        <vt:lpwstr/>
      </vt:variant>
      <vt:variant>
        <vt:lpwstr>_Toc285730582</vt:lpwstr>
      </vt:variant>
      <vt:variant>
        <vt:i4>1048625</vt:i4>
      </vt:variant>
      <vt:variant>
        <vt:i4>170</vt:i4>
      </vt:variant>
      <vt:variant>
        <vt:i4>0</vt:i4>
      </vt:variant>
      <vt:variant>
        <vt:i4>5</vt:i4>
      </vt:variant>
      <vt:variant>
        <vt:lpwstr/>
      </vt:variant>
      <vt:variant>
        <vt:lpwstr>_Toc285730581</vt:lpwstr>
      </vt:variant>
      <vt:variant>
        <vt:i4>1048625</vt:i4>
      </vt:variant>
      <vt:variant>
        <vt:i4>164</vt:i4>
      </vt:variant>
      <vt:variant>
        <vt:i4>0</vt:i4>
      </vt:variant>
      <vt:variant>
        <vt:i4>5</vt:i4>
      </vt:variant>
      <vt:variant>
        <vt:lpwstr/>
      </vt:variant>
      <vt:variant>
        <vt:lpwstr>_Toc285730580</vt:lpwstr>
      </vt:variant>
      <vt:variant>
        <vt:i4>2031665</vt:i4>
      </vt:variant>
      <vt:variant>
        <vt:i4>158</vt:i4>
      </vt:variant>
      <vt:variant>
        <vt:i4>0</vt:i4>
      </vt:variant>
      <vt:variant>
        <vt:i4>5</vt:i4>
      </vt:variant>
      <vt:variant>
        <vt:lpwstr/>
      </vt:variant>
      <vt:variant>
        <vt:lpwstr>_Toc285730579</vt:lpwstr>
      </vt:variant>
      <vt:variant>
        <vt:i4>2031665</vt:i4>
      </vt:variant>
      <vt:variant>
        <vt:i4>152</vt:i4>
      </vt:variant>
      <vt:variant>
        <vt:i4>0</vt:i4>
      </vt:variant>
      <vt:variant>
        <vt:i4>5</vt:i4>
      </vt:variant>
      <vt:variant>
        <vt:lpwstr/>
      </vt:variant>
      <vt:variant>
        <vt:lpwstr>_Toc285730578</vt:lpwstr>
      </vt:variant>
      <vt:variant>
        <vt:i4>2031665</vt:i4>
      </vt:variant>
      <vt:variant>
        <vt:i4>146</vt:i4>
      </vt:variant>
      <vt:variant>
        <vt:i4>0</vt:i4>
      </vt:variant>
      <vt:variant>
        <vt:i4>5</vt:i4>
      </vt:variant>
      <vt:variant>
        <vt:lpwstr/>
      </vt:variant>
      <vt:variant>
        <vt:lpwstr>_Toc285730577</vt:lpwstr>
      </vt:variant>
      <vt:variant>
        <vt:i4>2031665</vt:i4>
      </vt:variant>
      <vt:variant>
        <vt:i4>140</vt:i4>
      </vt:variant>
      <vt:variant>
        <vt:i4>0</vt:i4>
      </vt:variant>
      <vt:variant>
        <vt:i4>5</vt:i4>
      </vt:variant>
      <vt:variant>
        <vt:lpwstr/>
      </vt:variant>
      <vt:variant>
        <vt:lpwstr>_Toc285730576</vt:lpwstr>
      </vt:variant>
      <vt:variant>
        <vt:i4>2031665</vt:i4>
      </vt:variant>
      <vt:variant>
        <vt:i4>134</vt:i4>
      </vt:variant>
      <vt:variant>
        <vt:i4>0</vt:i4>
      </vt:variant>
      <vt:variant>
        <vt:i4>5</vt:i4>
      </vt:variant>
      <vt:variant>
        <vt:lpwstr/>
      </vt:variant>
      <vt:variant>
        <vt:lpwstr>_Toc285730575</vt:lpwstr>
      </vt:variant>
      <vt:variant>
        <vt:i4>2031665</vt:i4>
      </vt:variant>
      <vt:variant>
        <vt:i4>128</vt:i4>
      </vt:variant>
      <vt:variant>
        <vt:i4>0</vt:i4>
      </vt:variant>
      <vt:variant>
        <vt:i4>5</vt:i4>
      </vt:variant>
      <vt:variant>
        <vt:lpwstr/>
      </vt:variant>
      <vt:variant>
        <vt:lpwstr>_Toc285730574</vt:lpwstr>
      </vt:variant>
      <vt:variant>
        <vt:i4>2031665</vt:i4>
      </vt:variant>
      <vt:variant>
        <vt:i4>122</vt:i4>
      </vt:variant>
      <vt:variant>
        <vt:i4>0</vt:i4>
      </vt:variant>
      <vt:variant>
        <vt:i4>5</vt:i4>
      </vt:variant>
      <vt:variant>
        <vt:lpwstr/>
      </vt:variant>
      <vt:variant>
        <vt:lpwstr>_Toc285730573</vt:lpwstr>
      </vt:variant>
      <vt:variant>
        <vt:i4>2031665</vt:i4>
      </vt:variant>
      <vt:variant>
        <vt:i4>116</vt:i4>
      </vt:variant>
      <vt:variant>
        <vt:i4>0</vt:i4>
      </vt:variant>
      <vt:variant>
        <vt:i4>5</vt:i4>
      </vt:variant>
      <vt:variant>
        <vt:lpwstr/>
      </vt:variant>
      <vt:variant>
        <vt:lpwstr>_Toc285730572</vt:lpwstr>
      </vt:variant>
      <vt:variant>
        <vt:i4>2031665</vt:i4>
      </vt:variant>
      <vt:variant>
        <vt:i4>110</vt:i4>
      </vt:variant>
      <vt:variant>
        <vt:i4>0</vt:i4>
      </vt:variant>
      <vt:variant>
        <vt:i4>5</vt:i4>
      </vt:variant>
      <vt:variant>
        <vt:lpwstr/>
      </vt:variant>
      <vt:variant>
        <vt:lpwstr>_Toc285730571</vt:lpwstr>
      </vt:variant>
      <vt:variant>
        <vt:i4>2031665</vt:i4>
      </vt:variant>
      <vt:variant>
        <vt:i4>104</vt:i4>
      </vt:variant>
      <vt:variant>
        <vt:i4>0</vt:i4>
      </vt:variant>
      <vt:variant>
        <vt:i4>5</vt:i4>
      </vt:variant>
      <vt:variant>
        <vt:lpwstr/>
      </vt:variant>
      <vt:variant>
        <vt:lpwstr>_Toc285730570</vt:lpwstr>
      </vt:variant>
      <vt:variant>
        <vt:i4>1966129</vt:i4>
      </vt:variant>
      <vt:variant>
        <vt:i4>98</vt:i4>
      </vt:variant>
      <vt:variant>
        <vt:i4>0</vt:i4>
      </vt:variant>
      <vt:variant>
        <vt:i4>5</vt:i4>
      </vt:variant>
      <vt:variant>
        <vt:lpwstr/>
      </vt:variant>
      <vt:variant>
        <vt:lpwstr>_Toc285730569</vt:lpwstr>
      </vt:variant>
      <vt:variant>
        <vt:i4>1966129</vt:i4>
      </vt:variant>
      <vt:variant>
        <vt:i4>92</vt:i4>
      </vt:variant>
      <vt:variant>
        <vt:i4>0</vt:i4>
      </vt:variant>
      <vt:variant>
        <vt:i4>5</vt:i4>
      </vt:variant>
      <vt:variant>
        <vt:lpwstr/>
      </vt:variant>
      <vt:variant>
        <vt:lpwstr>_Toc285730568</vt:lpwstr>
      </vt:variant>
      <vt:variant>
        <vt:i4>1966129</vt:i4>
      </vt:variant>
      <vt:variant>
        <vt:i4>86</vt:i4>
      </vt:variant>
      <vt:variant>
        <vt:i4>0</vt:i4>
      </vt:variant>
      <vt:variant>
        <vt:i4>5</vt:i4>
      </vt:variant>
      <vt:variant>
        <vt:lpwstr/>
      </vt:variant>
      <vt:variant>
        <vt:lpwstr>_Toc285730567</vt:lpwstr>
      </vt:variant>
      <vt:variant>
        <vt:i4>1966129</vt:i4>
      </vt:variant>
      <vt:variant>
        <vt:i4>80</vt:i4>
      </vt:variant>
      <vt:variant>
        <vt:i4>0</vt:i4>
      </vt:variant>
      <vt:variant>
        <vt:i4>5</vt:i4>
      </vt:variant>
      <vt:variant>
        <vt:lpwstr/>
      </vt:variant>
      <vt:variant>
        <vt:lpwstr>_Toc285730566</vt:lpwstr>
      </vt:variant>
      <vt:variant>
        <vt:i4>1966129</vt:i4>
      </vt:variant>
      <vt:variant>
        <vt:i4>74</vt:i4>
      </vt:variant>
      <vt:variant>
        <vt:i4>0</vt:i4>
      </vt:variant>
      <vt:variant>
        <vt:i4>5</vt:i4>
      </vt:variant>
      <vt:variant>
        <vt:lpwstr/>
      </vt:variant>
      <vt:variant>
        <vt:lpwstr>_Toc285730565</vt:lpwstr>
      </vt:variant>
      <vt:variant>
        <vt:i4>1966129</vt:i4>
      </vt:variant>
      <vt:variant>
        <vt:i4>68</vt:i4>
      </vt:variant>
      <vt:variant>
        <vt:i4>0</vt:i4>
      </vt:variant>
      <vt:variant>
        <vt:i4>5</vt:i4>
      </vt:variant>
      <vt:variant>
        <vt:lpwstr/>
      </vt:variant>
      <vt:variant>
        <vt:lpwstr>_Toc285730564</vt:lpwstr>
      </vt:variant>
      <vt:variant>
        <vt:i4>1966129</vt:i4>
      </vt:variant>
      <vt:variant>
        <vt:i4>62</vt:i4>
      </vt:variant>
      <vt:variant>
        <vt:i4>0</vt:i4>
      </vt:variant>
      <vt:variant>
        <vt:i4>5</vt:i4>
      </vt:variant>
      <vt:variant>
        <vt:lpwstr/>
      </vt:variant>
      <vt:variant>
        <vt:lpwstr>_Toc285730563</vt:lpwstr>
      </vt:variant>
      <vt:variant>
        <vt:i4>1966129</vt:i4>
      </vt:variant>
      <vt:variant>
        <vt:i4>56</vt:i4>
      </vt:variant>
      <vt:variant>
        <vt:i4>0</vt:i4>
      </vt:variant>
      <vt:variant>
        <vt:i4>5</vt:i4>
      </vt:variant>
      <vt:variant>
        <vt:lpwstr/>
      </vt:variant>
      <vt:variant>
        <vt:lpwstr>_Toc285730562</vt:lpwstr>
      </vt:variant>
      <vt:variant>
        <vt:i4>1966129</vt:i4>
      </vt:variant>
      <vt:variant>
        <vt:i4>50</vt:i4>
      </vt:variant>
      <vt:variant>
        <vt:i4>0</vt:i4>
      </vt:variant>
      <vt:variant>
        <vt:i4>5</vt:i4>
      </vt:variant>
      <vt:variant>
        <vt:lpwstr/>
      </vt:variant>
      <vt:variant>
        <vt:lpwstr>_Toc285730561</vt:lpwstr>
      </vt:variant>
      <vt:variant>
        <vt:i4>1966129</vt:i4>
      </vt:variant>
      <vt:variant>
        <vt:i4>44</vt:i4>
      </vt:variant>
      <vt:variant>
        <vt:i4>0</vt:i4>
      </vt:variant>
      <vt:variant>
        <vt:i4>5</vt:i4>
      </vt:variant>
      <vt:variant>
        <vt:lpwstr/>
      </vt:variant>
      <vt:variant>
        <vt:lpwstr>_Toc285730560</vt:lpwstr>
      </vt:variant>
      <vt:variant>
        <vt:i4>1900593</vt:i4>
      </vt:variant>
      <vt:variant>
        <vt:i4>38</vt:i4>
      </vt:variant>
      <vt:variant>
        <vt:i4>0</vt:i4>
      </vt:variant>
      <vt:variant>
        <vt:i4>5</vt:i4>
      </vt:variant>
      <vt:variant>
        <vt:lpwstr/>
      </vt:variant>
      <vt:variant>
        <vt:lpwstr>_Toc285730559</vt:lpwstr>
      </vt:variant>
      <vt:variant>
        <vt:i4>1900593</vt:i4>
      </vt:variant>
      <vt:variant>
        <vt:i4>32</vt:i4>
      </vt:variant>
      <vt:variant>
        <vt:i4>0</vt:i4>
      </vt:variant>
      <vt:variant>
        <vt:i4>5</vt:i4>
      </vt:variant>
      <vt:variant>
        <vt:lpwstr/>
      </vt:variant>
      <vt:variant>
        <vt:lpwstr>_Toc285730558</vt:lpwstr>
      </vt:variant>
      <vt:variant>
        <vt:i4>1900593</vt:i4>
      </vt:variant>
      <vt:variant>
        <vt:i4>26</vt:i4>
      </vt:variant>
      <vt:variant>
        <vt:i4>0</vt:i4>
      </vt:variant>
      <vt:variant>
        <vt:i4>5</vt:i4>
      </vt:variant>
      <vt:variant>
        <vt:lpwstr/>
      </vt:variant>
      <vt:variant>
        <vt:lpwstr>_Toc285730557</vt:lpwstr>
      </vt:variant>
      <vt:variant>
        <vt:i4>1900593</vt:i4>
      </vt:variant>
      <vt:variant>
        <vt:i4>20</vt:i4>
      </vt:variant>
      <vt:variant>
        <vt:i4>0</vt:i4>
      </vt:variant>
      <vt:variant>
        <vt:i4>5</vt:i4>
      </vt:variant>
      <vt:variant>
        <vt:lpwstr/>
      </vt:variant>
      <vt:variant>
        <vt:lpwstr>_Toc285730556</vt:lpwstr>
      </vt:variant>
      <vt:variant>
        <vt:i4>1900593</vt:i4>
      </vt:variant>
      <vt:variant>
        <vt:i4>14</vt:i4>
      </vt:variant>
      <vt:variant>
        <vt:i4>0</vt:i4>
      </vt:variant>
      <vt:variant>
        <vt:i4>5</vt:i4>
      </vt:variant>
      <vt:variant>
        <vt:lpwstr/>
      </vt:variant>
      <vt:variant>
        <vt:lpwstr>_Toc285730555</vt:lpwstr>
      </vt:variant>
      <vt:variant>
        <vt:i4>1900593</vt:i4>
      </vt:variant>
      <vt:variant>
        <vt:i4>8</vt:i4>
      </vt:variant>
      <vt:variant>
        <vt:i4>0</vt:i4>
      </vt:variant>
      <vt:variant>
        <vt:i4>5</vt:i4>
      </vt:variant>
      <vt:variant>
        <vt:lpwstr/>
      </vt:variant>
      <vt:variant>
        <vt:lpwstr>_Toc285730554</vt:lpwstr>
      </vt:variant>
      <vt:variant>
        <vt:i4>1900593</vt:i4>
      </vt:variant>
      <vt:variant>
        <vt:i4>2</vt:i4>
      </vt:variant>
      <vt:variant>
        <vt:i4>0</vt:i4>
      </vt:variant>
      <vt:variant>
        <vt:i4>5</vt:i4>
      </vt:variant>
      <vt:variant>
        <vt:lpwstr/>
      </vt:variant>
      <vt:variant>
        <vt:lpwstr>_Toc285730553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2011</dc:title>
  <dc:subject>TIU Tracking Project – System Design Modeling</dc:subject>
  <dc:creator>hnnt</dc:creator>
  <cp:lastModifiedBy>Trader</cp:lastModifiedBy>
  <cp:revision>156</cp:revision>
  <cp:lastPrinted>2011-03-04T23:30:00Z</cp:lastPrinted>
  <dcterms:created xsi:type="dcterms:W3CDTF">2011-03-02T04:58:00Z</dcterms:created>
  <dcterms:modified xsi:type="dcterms:W3CDTF">2011-05-14T05:28:00Z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-173929705</vt:i4>
  </property>
  <property fmtid="{D5CDD505-2E9C-101B-9397-08002B2CF9AE}" pid="3" name="_EmailSubject">
    <vt:lpwstr>Nang cap he thong mang cho cty Bao Minh (ver2)</vt:lpwstr>
  </property>
  <property fmtid="{D5CDD505-2E9C-101B-9397-08002B2CF9AE}" pid="4" name="_AuthorEmail">
    <vt:lpwstr>ThanhVK@FPT.COM.VN</vt:lpwstr>
  </property>
  <property fmtid="{D5CDD505-2E9C-101B-9397-08002B2CF9AE}" pid="5" name="_AuthorEmailDisplayName">
    <vt:lpwstr>Thanh Vuong Kim</vt:lpwstr>
  </property>
  <property fmtid="{D5CDD505-2E9C-101B-9397-08002B2CF9AE}" pid="6" name="_PreviousAdHocReviewCycleID">
    <vt:i4>1864665745</vt:i4>
  </property>
  <property fmtid="{D5CDD505-2E9C-101B-9397-08002B2CF9AE}" pid="7" name="_ReviewingToolsShownOnce">
    <vt:lpwstr/>
  </property>
</Properties>
</file>